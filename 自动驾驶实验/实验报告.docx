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0F3C" w14:textId="0FCCF748" w:rsidR="00A21174" w:rsidRDefault="00000000" w:rsidP="0058492B">
      <w:pPr>
        <w:spacing w:before="2000" w:after="600"/>
        <w:jc w:val="center"/>
        <w:rPr>
          <w:rFonts w:hint="eastAsia"/>
          <w:sz w:val="44"/>
          <w:szCs w:val="44"/>
          <w:lang w:eastAsia="zh-CN"/>
        </w:rPr>
      </w:pPr>
      <w:r>
        <w:rPr>
          <w:b/>
          <w:sz w:val="44"/>
          <w:szCs w:val="44"/>
          <w:lang w:eastAsia="zh-CN"/>
        </w:rPr>
        <w:t>《</w:t>
      </w:r>
      <w:r w:rsidR="0058492B">
        <w:rPr>
          <w:rFonts w:hint="eastAsia"/>
          <w:b/>
          <w:sz w:val="44"/>
          <w:szCs w:val="44"/>
          <w:lang w:eastAsia="zh-CN"/>
        </w:rPr>
        <w:t>自动控制原理实验</w:t>
      </w:r>
      <w:r>
        <w:rPr>
          <w:b/>
          <w:sz w:val="44"/>
          <w:szCs w:val="44"/>
          <w:lang w:eastAsia="zh-CN"/>
        </w:rPr>
        <w:t>》</w:t>
      </w:r>
      <w:r w:rsidR="0058492B">
        <w:rPr>
          <w:rFonts w:hint="eastAsia"/>
          <w:b/>
          <w:sz w:val="44"/>
          <w:szCs w:val="44"/>
          <w:lang w:eastAsia="zh-CN"/>
        </w:rPr>
        <w:t>开放课题</w:t>
      </w:r>
      <w:r>
        <w:rPr>
          <w:b/>
          <w:sz w:val="44"/>
          <w:szCs w:val="44"/>
          <w:lang w:eastAsia="zh-CN"/>
        </w:rPr>
        <w:t>实验报告</w:t>
      </w:r>
    </w:p>
    <w:p w14:paraId="717C3E92" w14:textId="77777777" w:rsidR="00A21174" w:rsidRDefault="00000000">
      <w:pPr>
        <w:spacing w:after="160"/>
        <w:jc w:val="center"/>
        <w:rPr>
          <w:rFonts w:hint="eastAsia"/>
          <w:sz w:val="44"/>
          <w:szCs w:val="44"/>
          <w:lang w:eastAsia="zh-CN"/>
        </w:rPr>
      </w:pPr>
      <w:r>
        <w:rPr>
          <w:b/>
          <w:sz w:val="44"/>
          <w:szCs w:val="44"/>
          <w:lang w:eastAsia="zh-CN"/>
        </w:rPr>
        <w:t>基于RGBD深度摄像头的自动驾驶</w:t>
      </w:r>
    </w:p>
    <w:p w14:paraId="467955B5" w14:textId="77777777" w:rsidR="00A21174" w:rsidRDefault="00000000">
      <w:pPr>
        <w:spacing w:after="1200"/>
        <w:jc w:val="center"/>
        <w:rPr>
          <w:rFonts w:hint="eastAsia"/>
          <w:sz w:val="44"/>
          <w:szCs w:val="44"/>
          <w:lang w:eastAsia="zh-CN"/>
        </w:rPr>
      </w:pPr>
      <w:r>
        <w:rPr>
          <w:b/>
          <w:sz w:val="44"/>
          <w:szCs w:val="44"/>
          <w:lang w:eastAsia="zh-CN"/>
        </w:rPr>
        <w:t>障碍检测与避障系统研究</w:t>
      </w:r>
    </w:p>
    <w:tbl>
      <w:tblPr>
        <w:tblStyle w:val="af4"/>
        <w:tblW w:w="9628" w:type="dxa"/>
        <w:jc w:val="center"/>
        <w:tblLook w:val="04A0" w:firstRow="1" w:lastRow="0" w:firstColumn="1" w:lastColumn="0" w:noHBand="0" w:noVBand="1"/>
      </w:tblPr>
      <w:tblGrid>
        <w:gridCol w:w="4553"/>
        <w:gridCol w:w="5075"/>
      </w:tblGrid>
      <w:tr w:rsidR="00A21174" w14:paraId="79D3CA40" w14:textId="77777777">
        <w:trPr>
          <w:jc w:val="center"/>
        </w:trPr>
        <w:tc>
          <w:tcPr>
            <w:tcW w:w="4553" w:type="dxa"/>
          </w:tcPr>
          <w:p w14:paraId="37D9E589" w14:textId="3D27BCAA" w:rsidR="00A21174" w:rsidRDefault="00000000">
            <w:pPr>
              <w:spacing w:after="0"/>
              <w:jc w:val="center"/>
              <w:rPr>
                <w:rFonts w:hint="eastAsia"/>
              </w:rPr>
            </w:pPr>
            <w:proofErr w:type="spellStart"/>
            <w:r>
              <w:rPr>
                <w:b/>
              </w:rPr>
              <w:t>项目组</w:t>
            </w:r>
            <w:proofErr w:type="spellEnd"/>
            <w:r w:rsidR="002E255C">
              <w:rPr>
                <w:rFonts w:hint="eastAsia"/>
                <w:b/>
                <w:lang w:eastAsia="zh-CN"/>
              </w:rPr>
              <w:t>名</w:t>
            </w:r>
          </w:p>
        </w:tc>
        <w:tc>
          <w:tcPr>
            <w:tcW w:w="5075" w:type="dxa"/>
          </w:tcPr>
          <w:p w14:paraId="3D477802" w14:textId="1858EF7F" w:rsidR="00A21174" w:rsidRDefault="002E255C">
            <w:pPr>
              <w:spacing w:after="0"/>
              <w:jc w:val="center"/>
              <w:rPr>
                <w:rFonts w:hint="eastAsia"/>
              </w:rPr>
            </w:pPr>
            <w:proofErr w:type="gramStart"/>
            <w:r>
              <w:rPr>
                <w:rFonts w:hint="eastAsia"/>
                <w:lang w:eastAsia="zh-CN"/>
              </w:rPr>
              <w:t>辛王陈罗</w:t>
            </w:r>
            <w:proofErr w:type="gramEnd"/>
          </w:p>
        </w:tc>
      </w:tr>
      <w:tr w:rsidR="00A21174" w14:paraId="043ADBCF" w14:textId="77777777">
        <w:trPr>
          <w:jc w:val="center"/>
        </w:trPr>
        <w:tc>
          <w:tcPr>
            <w:tcW w:w="4553" w:type="dxa"/>
          </w:tcPr>
          <w:p w14:paraId="4D02FE2C" w14:textId="77777777" w:rsidR="00A21174" w:rsidRDefault="00000000">
            <w:pPr>
              <w:spacing w:after="0"/>
              <w:jc w:val="center"/>
              <w:rPr>
                <w:rFonts w:hint="eastAsia"/>
              </w:rPr>
            </w:pPr>
            <w:proofErr w:type="spellStart"/>
            <w:r>
              <w:rPr>
                <w:b/>
              </w:rPr>
              <w:t>成员</w:t>
            </w:r>
            <w:proofErr w:type="spellEnd"/>
          </w:p>
        </w:tc>
        <w:tc>
          <w:tcPr>
            <w:tcW w:w="5075" w:type="dxa"/>
          </w:tcPr>
          <w:p w14:paraId="06DDC0D2" w14:textId="77777777" w:rsidR="00A21174" w:rsidRDefault="00000000">
            <w:pPr>
              <w:spacing w:after="0"/>
              <w:jc w:val="center"/>
              <w:rPr>
                <w:rFonts w:hint="eastAsia"/>
                <w:lang w:eastAsia="zh-CN"/>
              </w:rPr>
            </w:pPr>
            <w:r>
              <w:rPr>
                <w:lang w:eastAsia="zh-CN"/>
              </w:rPr>
              <w:t>自动化2301 辛承翰、王子涵、陈安贵、罗京</w:t>
            </w:r>
          </w:p>
        </w:tc>
      </w:tr>
      <w:tr w:rsidR="00A21174" w14:paraId="37923B3D" w14:textId="77777777">
        <w:trPr>
          <w:jc w:val="center"/>
        </w:trPr>
        <w:tc>
          <w:tcPr>
            <w:tcW w:w="4553" w:type="dxa"/>
          </w:tcPr>
          <w:p w14:paraId="610F4B6B" w14:textId="77777777" w:rsidR="00A21174" w:rsidRDefault="00000000">
            <w:pPr>
              <w:spacing w:after="0"/>
              <w:jc w:val="center"/>
              <w:rPr>
                <w:rFonts w:hint="eastAsia"/>
              </w:rPr>
            </w:pPr>
            <w:proofErr w:type="spellStart"/>
            <w:r>
              <w:rPr>
                <w:b/>
              </w:rPr>
              <w:t>实验平台</w:t>
            </w:r>
            <w:proofErr w:type="spellEnd"/>
          </w:p>
        </w:tc>
        <w:tc>
          <w:tcPr>
            <w:tcW w:w="5075" w:type="dxa"/>
          </w:tcPr>
          <w:p w14:paraId="22CD430E" w14:textId="77777777" w:rsidR="00A21174" w:rsidRDefault="00000000">
            <w:pPr>
              <w:spacing w:after="0"/>
              <w:jc w:val="center"/>
              <w:rPr>
                <w:rFonts w:hint="eastAsia"/>
              </w:rPr>
            </w:pPr>
            <w:proofErr w:type="spellStart"/>
            <w:r>
              <w:t>Quanser</w:t>
            </w:r>
            <w:proofErr w:type="spellEnd"/>
            <w:r>
              <w:t xml:space="preserve"> </w:t>
            </w:r>
            <w:proofErr w:type="spellStart"/>
            <w:r>
              <w:t>QLabs</w:t>
            </w:r>
            <w:proofErr w:type="spellEnd"/>
            <w:r>
              <w:t xml:space="preserve"> / QCar2</w:t>
            </w:r>
          </w:p>
        </w:tc>
      </w:tr>
      <w:tr w:rsidR="00A21174" w14:paraId="39B36D90" w14:textId="77777777">
        <w:trPr>
          <w:jc w:val="center"/>
        </w:trPr>
        <w:tc>
          <w:tcPr>
            <w:tcW w:w="4553" w:type="dxa"/>
          </w:tcPr>
          <w:p w14:paraId="7FF7741D" w14:textId="77777777" w:rsidR="00A21174" w:rsidRDefault="00000000">
            <w:pPr>
              <w:spacing w:after="0"/>
              <w:jc w:val="center"/>
              <w:rPr>
                <w:rFonts w:hint="eastAsia"/>
              </w:rPr>
            </w:pPr>
            <w:proofErr w:type="spellStart"/>
            <w:r>
              <w:rPr>
                <w:b/>
              </w:rPr>
              <w:t>核心任务</w:t>
            </w:r>
            <w:proofErr w:type="spellEnd"/>
          </w:p>
        </w:tc>
        <w:tc>
          <w:tcPr>
            <w:tcW w:w="5075" w:type="dxa"/>
          </w:tcPr>
          <w:p w14:paraId="532E7E63" w14:textId="77777777" w:rsidR="00A21174" w:rsidRDefault="00000000">
            <w:pPr>
              <w:spacing w:after="0"/>
              <w:jc w:val="center"/>
              <w:rPr>
                <w:rFonts w:hint="eastAsia"/>
                <w:lang w:eastAsia="zh-CN"/>
              </w:rPr>
            </w:pPr>
            <w:r>
              <w:rPr>
                <w:lang w:eastAsia="zh-CN"/>
              </w:rPr>
              <w:t>基于RGBD深度摄像头的障碍物检测、距离测算、风险判定与自主避障控制</w:t>
            </w:r>
          </w:p>
        </w:tc>
      </w:tr>
    </w:tbl>
    <w:p w14:paraId="337EFFBC" w14:textId="77777777" w:rsidR="00A21174" w:rsidRDefault="00000000">
      <w:pPr>
        <w:rPr>
          <w:rFonts w:hint="eastAsia"/>
          <w:lang w:eastAsia="zh-CN"/>
        </w:rPr>
      </w:pPr>
      <w:r>
        <w:rPr>
          <w:lang w:eastAsia="zh-CN"/>
        </w:rPr>
        <w:br w:type="page"/>
      </w:r>
    </w:p>
    <w:p w14:paraId="2A25A1A5" w14:textId="77777777" w:rsidR="00A21174" w:rsidRDefault="00000000">
      <w:pPr>
        <w:pStyle w:val="1"/>
        <w:rPr>
          <w:rFonts w:ascii="楷体" w:eastAsia="楷体" w:hAnsi="楷体" w:cs="楷体" w:hint="eastAsia"/>
          <w:lang w:eastAsia="zh-CN"/>
        </w:rPr>
      </w:pPr>
      <w:bookmarkStart w:id="0" w:name="_Toc227541440"/>
      <w:r>
        <w:rPr>
          <w:rFonts w:ascii="楷体" w:eastAsia="楷体" w:hAnsi="楷体" w:cs="楷体" w:hint="eastAsia"/>
          <w:lang w:eastAsia="zh-CN"/>
        </w:rPr>
        <w:lastRenderedPageBreak/>
        <w:t>摘要</w:t>
      </w:r>
      <w:bookmarkEnd w:id="0"/>
    </w:p>
    <w:p w14:paraId="00B70253" w14:textId="65083A40" w:rsidR="00A21174" w:rsidRDefault="00000000">
      <w:pPr>
        <w:ind w:firstLine="420"/>
        <w:jc w:val="both"/>
        <w:rPr>
          <w:rFonts w:hint="eastAsia"/>
          <w:lang w:eastAsia="zh-CN"/>
        </w:rPr>
      </w:pPr>
      <w:r>
        <w:rPr>
          <w:lang w:eastAsia="zh-CN"/>
        </w:rPr>
        <w:t>本实验围绕无人驾驶仿真开放课题，面向</w:t>
      </w:r>
      <w:proofErr w:type="spellStart"/>
      <w:r>
        <w:rPr>
          <w:lang w:eastAsia="zh-CN"/>
        </w:rPr>
        <w:t>Quanser</w:t>
      </w:r>
      <w:proofErr w:type="spellEnd"/>
      <w:r>
        <w:rPr>
          <w:lang w:eastAsia="zh-CN"/>
        </w:rPr>
        <w:t xml:space="preserve"> </w:t>
      </w:r>
      <w:proofErr w:type="spellStart"/>
      <w:r>
        <w:rPr>
          <w:lang w:eastAsia="zh-CN"/>
        </w:rPr>
        <w:t>QLabs</w:t>
      </w:r>
      <w:proofErr w:type="spellEnd"/>
      <w:r>
        <w:rPr>
          <w:lang w:eastAsia="zh-CN"/>
        </w:rPr>
        <w:t>虚拟自动驾驶平台，设计并实现了一套基于RGBD深度摄像头的障碍物检测与避障系统。课题以QCar2仿真车辆为执行主体，以车载RealSense RGBD摄像头为主要感知单元，利用彩色图像中的颜色特征完成障碍物区域提取，利用深度图像完成障碍物距离估计，并进一步通过有限状态机控制车辆完成斜出、回正、通过等避障动作。系统整体按照"仿真场景构建—RGBD数据采集—障碍物检测—距离测算—风险判定—避障决策—车辆控制—可视化反馈"的流程运行，形成了从环境感知到运动控制的闭环结构。</w:t>
      </w:r>
    </w:p>
    <w:p w14:paraId="07E0D34B" w14:textId="77777777" w:rsidR="00A21174" w:rsidRDefault="00000000">
      <w:pPr>
        <w:ind w:firstLine="420"/>
        <w:jc w:val="both"/>
        <w:rPr>
          <w:rFonts w:hint="eastAsia"/>
          <w:lang w:eastAsia="zh-CN"/>
        </w:rPr>
      </w:pPr>
      <w:r>
        <w:rPr>
          <w:lang w:eastAsia="zh-CN"/>
        </w:rPr>
        <w:t>在场景构建方面，实验通过</w:t>
      </w:r>
      <w:proofErr w:type="spellStart"/>
      <w:r>
        <w:rPr>
          <w:lang w:eastAsia="zh-CN"/>
        </w:rPr>
        <w:t>QLabs</w:t>
      </w:r>
      <w:proofErr w:type="spellEnd"/>
      <w:r>
        <w:rPr>
          <w:lang w:eastAsia="zh-CN"/>
        </w:rPr>
        <w:t>接口生成QCar2车辆、直线车道线和多个红色立方体障碍物，为算法测试提供了结构化、可重复的虚拟道路环境。场景程序在道路纵向方向布置黄色与绿色车道线，并交替设置多个红色障碍物，从而模拟车辆在直线道路上连续遭遇障碍的情况。控制程序则基于</w:t>
      </w:r>
      <w:proofErr w:type="spellStart"/>
      <w:r>
        <w:rPr>
          <w:lang w:eastAsia="zh-CN"/>
        </w:rPr>
        <w:t>QCar</w:t>
      </w:r>
      <w:proofErr w:type="spellEnd"/>
      <w:r>
        <w:rPr>
          <w:lang w:eastAsia="zh-CN"/>
        </w:rPr>
        <w:t>与</w:t>
      </w:r>
      <w:proofErr w:type="spellStart"/>
      <w:r>
        <w:rPr>
          <w:lang w:eastAsia="zh-CN"/>
        </w:rPr>
        <w:t>QCarRealSense</w:t>
      </w:r>
      <w:proofErr w:type="spellEnd"/>
      <w:r>
        <w:rPr>
          <w:lang w:eastAsia="zh-CN"/>
        </w:rPr>
        <w:t>接口实时读取RGB图像和深度图像，采用HSV阈值分割检测红色障碍物，通过图像矩计算障碍物质心，通过深度像素估计障碍物距离，并在障碍物处于车辆前方中心区域且距离小于设定阈值时触发避障状态机。避障过程采用固定速度与分阶段转向相结合的轻量化控制策略，兼顾实时性、稳定性和实现复杂度。</w:t>
      </w:r>
    </w:p>
    <w:p w14:paraId="57168D02" w14:textId="77777777" w:rsidR="00A21174" w:rsidRDefault="00000000">
      <w:pPr>
        <w:ind w:firstLine="420"/>
        <w:jc w:val="both"/>
        <w:rPr>
          <w:rFonts w:hint="eastAsia"/>
          <w:lang w:eastAsia="zh-CN"/>
        </w:rPr>
      </w:pPr>
      <w:r>
        <w:rPr>
          <w:lang w:eastAsia="zh-CN"/>
        </w:rPr>
        <w:t>实验结果表明，该系统能够在设定仿真环境下完成静态红色障碍物的实时识别、距离估计、风险提示和主动绕行，基本达成开题阶段提出的平台掌握、障碍检测、避障控制和系统集成测试目标。与复杂深度学习检测方案相比，本系统采用基于颜色阈值与深度采样的轻量化算法，计算量低、响应速度快、便于在短周期课程项目中调试和展示；同时，其对障碍物颜色、环境光照和场景结构存在一定依赖，后续可进一步引入轮廓筛选、深度聚类、车道保持控制和多障碍路径规划等方法提升泛化能力。</w:t>
      </w:r>
    </w:p>
    <w:p w14:paraId="1D0057F4" w14:textId="00C75DAC" w:rsidR="00A21174" w:rsidRDefault="00000000" w:rsidP="00D2496D">
      <w:pPr>
        <w:spacing w:before="240"/>
        <w:rPr>
          <w:rFonts w:hint="eastAsia"/>
          <w:lang w:eastAsia="zh-CN"/>
        </w:rPr>
      </w:pPr>
      <w:r>
        <w:rPr>
          <w:b/>
          <w:lang w:eastAsia="zh-CN"/>
        </w:rPr>
        <w:t>关键词：</w:t>
      </w:r>
      <w:r>
        <w:rPr>
          <w:lang w:eastAsia="zh-CN"/>
        </w:rPr>
        <w:t>RGBD摄像头；自动驾驶仿真；</w:t>
      </w:r>
      <w:proofErr w:type="spellStart"/>
      <w:r>
        <w:rPr>
          <w:lang w:eastAsia="zh-CN"/>
        </w:rPr>
        <w:t>Quanser</w:t>
      </w:r>
      <w:proofErr w:type="spellEnd"/>
      <w:r>
        <w:rPr>
          <w:lang w:eastAsia="zh-CN"/>
        </w:rPr>
        <w:t xml:space="preserve"> </w:t>
      </w:r>
      <w:proofErr w:type="spellStart"/>
      <w:r>
        <w:rPr>
          <w:lang w:eastAsia="zh-CN"/>
        </w:rPr>
        <w:t>QLabs</w:t>
      </w:r>
      <w:proofErr w:type="spellEnd"/>
      <w:r>
        <w:rPr>
          <w:lang w:eastAsia="zh-CN"/>
        </w:rPr>
        <w:t>；QCar2；障碍物检测；深度测距；避障控制；有限状态机</w:t>
      </w:r>
    </w:p>
    <w:p w14:paraId="313ADB5F" w14:textId="77777777" w:rsidR="00A21174" w:rsidRDefault="00000000">
      <w:pPr>
        <w:pStyle w:val="1"/>
        <w:rPr>
          <w:rFonts w:ascii="楷体" w:eastAsia="楷体" w:hAnsi="楷体" w:cs="楷体" w:hint="eastAsia"/>
        </w:rPr>
      </w:pPr>
      <w:bookmarkStart w:id="1" w:name="_Toc15128"/>
      <w:bookmarkStart w:id="2" w:name="_Toc227541441"/>
      <w:proofErr w:type="spellStart"/>
      <w:r>
        <w:rPr>
          <w:rFonts w:ascii="楷体" w:eastAsia="楷体" w:hAnsi="楷体" w:cs="楷体" w:hint="eastAsia"/>
        </w:rPr>
        <w:lastRenderedPageBreak/>
        <w:t>目录</w:t>
      </w:r>
      <w:bookmarkEnd w:id="1"/>
      <w:bookmarkEnd w:id="2"/>
      <w:proofErr w:type="spellEnd"/>
    </w:p>
    <w:sdt>
      <w:sdtPr>
        <w:rPr>
          <w:rFonts w:ascii="宋体" w:eastAsia="宋体" w:hAnsi="宋体"/>
          <w:sz w:val="21"/>
        </w:rPr>
        <w:id w:val="147454869"/>
        <w15:color w:val="DBDBDB"/>
        <w:docPartObj>
          <w:docPartGallery w:val="Table of Contents"/>
          <w:docPartUnique/>
        </w:docPartObj>
      </w:sdtPr>
      <w:sdtEndPr>
        <w:rPr>
          <w:rFonts w:ascii="楷体" w:eastAsia="楷体" w:hAnsi="楷体"/>
          <w:sz w:val="24"/>
        </w:rPr>
      </w:sdtEndPr>
      <w:sdtContent>
        <w:p w14:paraId="39FE9A0A" w14:textId="472F78F1" w:rsidR="00A21174" w:rsidRDefault="00A21174" w:rsidP="002E255C">
          <w:pPr>
            <w:spacing w:after="0" w:line="240" w:lineRule="auto"/>
            <w:rPr>
              <w:rFonts w:hint="eastAsia"/>
              <w:lang w:eastAsia="zh-CN"/>
            </w:rPr>
          </w:pPr>
        </w:p>
        <w:p w14:paraId="478C01B9" w14:textId="1577A8C9" w:rsidR="006E1950" w:rsidRDefault="0000000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TOC \o "1-1" \h \u </w:instrText>
          </w:r>
          <w:r>
            <w:fldChar w:fldCharType="separate"/>
          </w:r>
          <w:hyperlink w:anchor="_Toc227541440" w:history="1">
            <w:r w:rsidR="006E1950" w:rsidRPr="00DF0FFD">
              <w:rPr>
                <w:rStyle w:val="aff4"/>
                <w:rFonts w:cs="楷体" w:hint="eastAsia"/>
                <w:noProof/>
                <w:lang w:eastAsia="zh-CN"/>
              </w:rPr>
              <w:t>摘要</w:t>
            </w:r>
            <w:r w:rsidR="006E1950">
              <w:rPr>
                <w:rFonts w:hint="eastAsia"/>
                <w:noProof/>
              </w:rPr>
              <w:tab/>
            </w:r>
            <w:r w:rsidR="006E1950">
              <w:rPr>
                <w:rFonts w:hint="eastAsia"/>
                <w:noProof/>
              </w:rPr>
              <w:fldChar w:fldCharType="begin"/>
            </w:r>
            <w:r w:rsidR="006E1950">
              <w:rPr>
                <w:rFonts w:hint="eastAsia"/>
                <w:noProof/>
              </w:rPr>
              <w:instrText xml:space="preserve"> </w:instrText>
            </w:r>
            <w:r w:rsidR="006E1950">
              <w:rPr>
                <w:noProof/>
              </w:rPr>
              <w:instrText>PAGEREF _Toc227541440 \h</w:instrText>
            </w:r>
            <w:r w:rsidR="006E1950">
              <w:rPr>
                <w:rFonts w:hint="eastAsia"/>
                <w:noProof/>
              </w:rPr>
              <w:instrText xml:space="preserve"> </w:instrText>
            </w:r>
            <w:r w:rsidR="006E1950">
              <w:rPr>
                <w:rFonts w:hint="eastAsia"/>
                <w:noProof/>
              </w:rPr>
            </w:r>
            <w:r w:rsidR="006E1950">
              <w:rPr>
                <w:rFonts w:hint="eastAsia"/>
                <w:noProof/>
              </w:rPr>
              <w:fldChar w:fldCharType="separate"/>
            </w:r>
            <w:r w:rsidR="006E1950">
              <w:rPr>
                <w:rFonts w:hint="eastAsia"/>
                <w:noProof/>
              </w:rPr>
              <w:t>2</w:t>
            </w:r>
            <w:r w:rsidR="006E1950">
              <w:rPr>
                <w:rFonts w:hint="eastAsia"/>
                <w:noProof/>
              </w:rPr>
              <w:fldChar w:fldCharType="end"/>
            </w:r>
          </w:hyperlink>
        </w:p>
        <w:p w14:paraId="4545452E" w14:textId="49ED2CCD"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2" w:history="1">
            <w:r w:rsidRPr="00DF0FFD">
              <w:rPr>
                <w:rStyle w:val="aff4"/>
                <w:rFonts w:cs="楷体" w:hint="eastAsia"/>
                <w:noProof/>
                <w:lang w:eastAsia="zh-CN"/>
              </w:rPr>
              <w:t>1. 项目背景与实验目标</w:t>
            </w:r>
            <w:r>
              <w:rPr>
                <w:rFonts w:hint="eastAsia"/>
                <w:noProof/>
              </w:rPr>
              <w:tab/>
            </w:r>
            <w:r>
              <w:rPr>
                <w:rFonts w:hint="eastAsia"/>
                <w:noProof/>
              </w:rPr>
              <w:fldChar w:fldCharType="begin"/>
            </w:r>
            <w:r>
              <w:rPr>
                <w:rFonts w:hint="eastAsia"/>
                <w:noProof/>
              </w:rPr>
              <w:instrText xml:space="preserve"> </w:instrText>
            </w:r>
            <w:r>
              <w:rPr>
                <w:noProof/>
              </w:rPr>
              <w:instrText>PAGEREF _Toc227541442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0D7BD7DF" w14:textId="68F37440"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3" w:history="1">
            <w:r w:rsidRPr="00DF0FFD">
              <w:rPr>
                <w:rStyle w:val="aff4"/>
                <w:rFonts w:cs="楷体" w:hint="eastAsia"/>
                <w:noProof/>
                <w:lang w:eastAsia="zh-CN"/>
              </w:rPr>
              <w:t>2. 实验平台、素材与总体方案</w:t>
            </w:r>
            <w:r>
              <w:rPr>
                <w:rFonts w:hint="eastAsia"/>
                <w:noProof/>
              </w:rPr>
              <w:tab/>
            </w:r>
            <w:r>
              <w:rPr>
                <w:rFonts w:hint="eastAsia"/>
                <w:noProof/>
              </w:rPr>
              <w:fldChar w:fldCharType="begin"/>
            </w:r>
            <w:r>
              <w:rPr>
                <w:rFonts w:hint="eastAsia"/>
                <w:noProof/>
              </w:rPr>
              <w:instrText xml:space="preserve"> </w:instrText>
            </w:r>
            <w:r>
              <w:rPr>
                <w:noProof/>
              </w:rPr>
              <w:instrText>PAGEREF _Toc227541443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6315378A" w14:textId="7BD4EAD4"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4" w:history="1">
            <w:r w:rsidRPr="00DF0FFD">
              <w:rPr>
                <w:rStyle w:val="aff4"/>
                <w:rFonts w:cs="楷体" w:hint="eastAsia"/>
                <w:noProof/>
                <w:lang w:eastAsia="zh-CN"/>
              </w:rPr>
              <w:t>3. 仿真场景构建程序分析</w:t>
            </w:r>
            <w:r>
              <w:rPr>
                <w:rFonts w:hint="eastAsia"/>
                <w:noProof/>
              </w:rPr>
              <w:tab/>
            </w:r>
            <w:r>
              <w:rPr>
                <w:rFonts w:hint="eastAsia"/>
                <w:noProof/>
              </w:rPr>
              <w:fldChar w:fldCharType="begin"/>
            </w:r>
            <w:r>
              <w:rPr>
                <w:rFonts w:hint="eastAsia"/>
                <w:noProof/>
              </w:rPr>
              <w:instrText xml:space="preserve"> </w:instrText>
            </w:r>
            <w:r>
              <w:rPr>
                <w:noProof/>
              </w:rPr>
              <w:instrText>PAGEREF _Toc227541444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40008572" w14:textId="1E7F185F"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5" w:history="1">
            <w:r w:rsidRPr="00DF0FFD">
              <w:rPr>
                <w:rStyle w:val="aff4"/>
                <w:rFonts w:cs="楷体" w:hint="eastAsia"/>
                <w:noProof/>
                <w:lang w:eastAsia="zh-CN"/>
              </w:rPr>
              <w:t>4. RGBD障碍检测算法设计</w:t>
            </w:r>
            <w:r>
              <w:rPr>
                <w:rFonts w:hint="eastAsia"/>
                <w:noProof/>
              </w:rPr>
              <w:tab/>
            </w:r>
            <w:r>
              <w:rPr>
                <w:rFonts w:hint="eastAsia"/>
                <w:noProof/>
              </w:rPr>
              <w:fldChar w:fldCharType="begin"/>
            </w:r>
            <w:r>
              <w:rPr>
                <w:rFonts w:hint="eastAsia"/>
                <w:noProof/>
              </w:rPr>
              <w:instrText xml:space="preserve"> </w:instrText>
            </w:r>
            <w:r>
              <w:rPr>
                <w:noProof/>
              </w:rPr>
              <w:instrText>PAGEREF _Toc227541445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6F0C37DC" w14:textId="24DFE517"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6" w:history="1">
            <w:r w:rsidRPr="00DF0FFD">
              <w:rPr>
                <w:rStyle w:val="aff4"/>
                <w:rFonts w:cs="楷体" w:hint="eastAsia"/>
                <w:noProof/>
                <w:lang w:eastAsia="zh-CN"/>
              </w:rPr>
              <w:t>5. 避障控制算法与状态机设计</w:t>
            </w:r>
            <w:r>
              <w:rPr>
                <w:rFonts w:hint="eastAsia"/>
                <w:noProof/>
              </w:rPr>
              <w:tab/>
            </w:r>
            <w:r>
              <w:rPr>
                <w:rFonts w:hint="eastAsia"/>
                <w:noProof/>
              </w:rPr>
              <w:fldChar w:fldCharType="begin"/>
            </w:r>
            <w:r>
              <w:rPr>
                <w:rFonts w:hint="eastAsia"/>
                <w:noProof/>
              </w:rPr>
              <w:instrText xml:space="preserve"> </w:instrText>
            </w:r>
            <w:r>
              <w:rPr>
                <w:noProof/>
              </w:rPr>
              <w:instrText>PAGEREF _Toc227541446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42C7DDC5" w14:textId="7158500E"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7" w:history="1">
            <w:r w:rsidRPr="00DF0FFD">
              <w:rPr>
                <w:rStyle w:val="aff4"/>
                <w:rFonts w:cs="楷体" w:hint="eastAsia"/>
                <w:noProof/>
                <w:lang w:eastAsia="zh-CN"/>
              </w:rPr>
              <w:t>6. 系统集成与代码结构分析</w:t>
            </w:r>
            <w:r>
              <w:rPr>
                <w:rFonts w:hint="eastAsia"/>
                <w:noProof/>
              </w:rPr>
              <w:tab/>
            </w:r>
            <w:r>
              <w:rPr>
                <w:rFonts w:hint="eastAsia"/>
                <w:noProof/>
              </w:rPr>
              <w:fldChar w:fldCharType="begin"/>
            </w:r>
            <w:r>
              <w:rPr>
                <w:rFonts w:hint="eastAsia"/>
                <w:noProof/>
              </w:rPr>
              <w:instrText xml:space="preserve"> </w:instrText>
            </w:r>
            <w:r>
              <w:rPr>
                <w:noProof/>
              </w:rPr>
              <w:instrText>PAGEREF _Toc227541447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0893A94F" w14:textId="0DDEF726"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8" w:history="1">
            <w:r w:rsidRPr="00DF0FFD">
              <w:rPr>
                <w:rStyle w:val="aff4"/>
                <w:rFonts w:cs="楷体" w:hint="eastAsia"/>
                <w:noProof/>
                <w:lang w:eastAsia="zh-CN"/>
              </w:rPr>
              <w:t>7. 实验结果、展示素材</w:t>
            </w:r>
            <w:r>
              <w:rPr>
                <w:rFonts w:hint="eastAsia"/>
                <w:noProof/>
              </w:rPr>
              <w:tab/>
            </w:r>
            <w:r>
              <w:rPr>
                <w:rFonts w:hint="eastAsia"/>
                <w:noProof/>
              </w:rPr>
              <w:fldChar w:fldCharType="begin"/>
            </w:r>
            <w:r>
              <w:rPr>
                <w:rFonts w:hint="eastAsia"/>
                <w:noProof/>
              </w:rPr>
              <w:instrText xml:space="preserve"> </w:instrText>
            </w:r>
            <w:r>
              <w:rPr>
                <w:noProof/>
              </w:rPr>
              <w:instrText>PAGEREF _Toc227541448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3D2EDE7" w14:textId="764BCF06"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49" w:history="1">
            <w:r w:rsidRPr="00DF0FFD">
              <w:rPr>
                <w:rStyle w:val="aff4"/>
                <w:rFonts w:cs="楷体" w:hint="eastAsia"/>
                <w:noProof/>
                <w:lang w:eastAsia="zh-CN"/>
              </w:rPr>
              <w:t>8. 问题分析与解决方案</w:t>
            </w:r>
            <w:r>
              <w:rPr>
                <w:rFonts w:hint="eastAsia"/>
                <w:noProof/>
              </w:rPr>
              <w:tab/>
            </w:r>
            <w:r>
              <w:rPr>
                <w:rFonts w:hint="eastAsia"/>
                <w:noProof/>
              </w:rPr>
              <w:fldChar w:fldCharType="begin"/>
            </w:r>
            <w:r>
              <w:rPr>
                <w:rFonts w:hint="eastAsia"/>
                <w:noProof/>
              </w:rPr>
              <w:instrText xml:space="preserve"> </w:instrText>
            </w:r>
            <w:r>
              <w:rPr>
                <w:noProof/>
              </w:rPr>
              <w:instrText>PAGEREF _Toc227541449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6DFD8537" w14:textId="45ED2115"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50" w:history="1">
            <w:r w:rsidRPr="00DF0FFD">
              <w:rPr>
                <w:rStyle w:val="aff4"/>
                <w:rFonts w:cs="楷体" w:hint="eastAsia"/>
                <w:noProof/>
                <w:lang w:eastAsia="zh-CN"/>
              </w:rPr>
              <w:t>9. 项目总结、收获与展望</w:t>
            </w:r>
            <w:r>
              <w:rPr>
                <w:rFonts w:hint="eastAsia"/>
                <w:noProof/>
              </w:rPr>
              <w:tab/>
            </w:r>
            <w:r>
              <w:rPr>
                <w:rFonts w:hint="eastAsia"/>
                <w:noProof/>
              </w:rPr>
              <w:fldChar w:fldCharType="begin"/>
            </w:r>
            <w:r>
              <w:rPr>
                <w:rFonts w:hint="eastAsia"/>
                <w:noProof/>
              </w:rPr>
              <w:instrText xml:space="preserve"> </w:instrText>
            </w:r>
            <w:r>
              <w:rPr>
                <w:noProof/>
              </w:rPr>
              <w:instrText>PAGEREF _Toc227541450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31EC8811" w14:textId="64B69766"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51" w:history="1">
            <w:r w:rsidRPr="00DF0FFD">
              <w:rPr>
                <w:rStyle w:val="aff4"/>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_Toc227541451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5A2CBC08" w14:textId="2B64EAB3" w:rsidR="006E1950" w:rsidRDefault="006E1950">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27541452" w:history="1">
            <w:r w:rsidRPr="00DF0FFD">
              <w:rPr>
                <w:rStyle w:val="aff4"/>
                <w:rFonts w:cs="楷体" w:hint="eastAsia"/>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_Toc227541452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28FFC626" w14:textId="0136602B" w:rsidR="00A21174" w:rsidRDefault="00000000">
          <w:pPr>
            <w:rPr>
              <w:rFonts w:hint="eastAsia"/>
            </w:rPr>
          </w:pPr>
          <w:r>
            <w:fldChar w:fldCharType="end"/>
          </w:r>
        </w:p>
      </w:sdtContent>
    </w:sdt>
    <w:p w14:paraId="77616E2D" w14:textId="77777777" w:rsidR="00A21174" w:rsidRDefault="00000000">
      <w:pPr>
        <w:rPr>
          <w:rFonts w:hint="eastAsia"/>
        </w:rPr>
      </w:pPr>
      <w:r>
        <w:br w:type="page"/>
      </w:r>
    </w:p>
    <w:p w14:paraId="6FCCB466" w14:textId="77777777" w:rsidR="00A21174" w:rsidRDefault="00000000">
      <w:pPr>
        <w:pStyle w:val="1"/>
        <w:rPr>
          <w:rFonts w:ascii="楷体" w:eastAsia="楷体" w:hAnsi="楷体" w:cs="楷体" w:hint="eastAsia"/>
          <w:lang w:eastAsia="zh-CN"/>
        </w:rPr>
      </w:pPr>
      <w:bookmarkStart w:id="3" w:name="_Toc227541442"/>
      <w:r>
        <w:rPr>
          <w:rFonts w:ascii="楷体" w:eastAsia="楷体" w:hAnsi="楷体" w:cs="楷体" w:hint="eastAsia"/>
          <w:lang w:eastAsia="zh-CN"/>
        </w:rPr>
        <w:lastRenderedPageBreak/>
        <w:t>1. 项目背景与实验目标</w:t>
      </w:r>
      <w:bookmarkEnd w:id="3"/>
    </w:p>
    <w:p w14:paraId="1B31973B"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1.1 研究背景</w:t>
      </w:r>
    </w:p>
    <w:p w14:paraId="588374BE" w14:textId="77777777" w:rsidR="00A21174" w:rsidRDefault="00000000">
      <w:pPr>
        <w:ind w:firstLine="420"/>
        <w:jc w:val="both"/>
        <w:rPr>
          <w:rFonts w:hint="eastAsia"/>
          <w:lang w:eastAsia="zh-CN"/>
        </w:rPr>
      </w:pPr>
      <w:r>
        <w:rPr>
          <w:lang w:eastAsia="zh-CN"/>
        </w:rPr>
        <w:t>自动驾驶系统通常由环境感知、定位建图、行为决策、路径规划和底层控制等模块组成，其中环境感知与避障控制直接关系到车辆能否识别周围风险并及时</w:t>
      </w:r>
      <w:proofErr w:type="gramStart"/>
      <w:r>
        <w:rPr>
          <w:lang w:eastAsia="zh-CN"/>
        </w:rPr>
        <w:t>作出</w:t>
      </w:r>
      <w:proofErr w:type="gramEnd"/>
      <w:r>
        <w:rPr>
          <w:lang w:eastAsia="zh-CN"/>
        </w:rPr>
        <w:t>安全动作。对于真实道路环境而言，车辆需要持续感知道路、车道线、行人、车辆和静态障碍物等信息；对于教学实验和短周期开放课题而言，则需要在有限时间内建立一条完整、可演示、可分析的感知—决策—控制链路。</w:t>
      </w:r>
    </w:p>
    <w:p w14:paraId="462293B6" w14:textId="77777777" w:rsidR="00A21174" w:rsidRDefault="00000000">
      <w:pPr>
        <w:ind w:firstLine="420"/>
        <w:jc w:val="both"/>
        <w:rPr>
          <w:rFonts w:hint="eastAsia"/>
          <w:lang w:eastAsia="zh-CN"/>
        </w:rPr>
      </w:pPr>
      <w:r>
        <w:rPr>
          <w:lang w:eastAsia="zh-CN"/>
        </w:rPr>
        <w:t>本课题选择"基于RGBD深度摄像头的障碍物检测与避障"作为开放实验任务，主要原因在于RGBD摄像头同时提供彩色图像与深度图像：彩色图像可用于识别障碍物的颜色、纹理和形状特征，深度图像可用</w:t>
      </w:r>
      <w:proofErr w:type="gramStart"/>
      <w:r>
        <w:rPr>
          <w:lang w:eastAsia="zh-CN"/>
        </w:rPr>
        <w:t>于估计</w:t>
      </w:r>
      <w:proofErr w:type="gramEnd"/>
      <w:r>
        <w:rPr>
          <w:lang w:eastAsia="zh-CN"/>
        </w:rPr>
        <w:t>障碍物与车辆之间的空间距离。与仅使用RGB图像的方案相比，RGBD方案能够直接利用距离信息进行风险判定；与依赖激光雷达或复杂深度学习模型的方案相比，RGBD方案在课程实验中更轻量、更直观，也更适合与</w:t>
      </w:r>
      <w:proofErr w:type="spellStart"/>
      <w:r>
        <w:rPr>
          <w:lang w:eastAsia="zh-CN"/>
        </w:rPr>
        <w:t>Quanser</w:t>
      </w:r>
      <w:proofErr w:type="spellEnd"/>
      <w:r>
        <w:rPr>
          <w:lang w:eastAsia="zh-CN"/>
        </w:rPr>
        <w:t xml:space="preserve"> </w:t>
      </w:r>
      <w:proofErr w:type="spellStart"/>
      <w:r>
        <w:rPr>
          <w:lang w:eastAsia="zh-CN"/>
        </w:rPr>
        <w:t>QLabs</w:t>
      </w:r>
      <w:proofErr w:type="spellEnd"/>
      <w:r>
        <w:rPr>
          <w:lang w:eastAsia="zh-CN"/>
        </w:rPr>
        <w:t>/QCar2平台的基础例程结合。</w:t>
      </w:r>
    </w:p>
    <w:p w14:paraId="37897C2B" w14:textId="77777777" w:rsidR="00A21174" w:rsidRDefault="00000000">
      <w:pPr>
        <w:ind w:firstLine="420"/>
        <w:jc w:val="both"/>
        <w:rPr>
          <w:rFonts w:hint="eastAsia"/>
          <w:lang w:eastAsia="zh-CN"/>
        </w:rPr>
      </w:pPr>
      <w:r>
        <w:rPr>
          <w:lang w:eastAsia="zh-CN"/>
        </w:rPr>
        <w:t>开题材料中将本课题定位为低成本自动驾驶感知与避障系统的仿真验证，强调在</w:t>
      </w:r>
      <w:proofErr w:type="spellStart"/>
      <w:r>
        <w:rPr>
          <w:lang w:eastAsia="zh-CN"/>
        </w:rPr>
        <w:t>QLabs</w:t>
      </w:r>
      <w:proofErr w:type="spellEnd"/>
      <w:r>
        <w:rPr>
          <w:lang w:eastAsia="zh-CN"/>
        </w:rPr>
        <w:t>平台内完成场景搭建、RGBD数据采集、障碍检测、距离测算、风险判定、避障控制和仿真测试等任务，并形成完整代码、实验文档和</w:t>
      </w:r>
      <w:proofErr w:type="gramStart"/>
      <w:r>
        <w:rPr>
          <w:lang w:eastAsia="zh-CN"/>
        </w:rPr>
        <w:t>可</w:t>
      </w:r>
      <w:proofErr w:type="gramEnd"/>
      <w:r>
        <w:rPr>
          <w:lang w:eastAsia="zh-CN"/>
        </w:rPr>
        <w:t>演示成果。</w:t>
      </w:r>
    </w:p>
    <w:p w14:paraId="306D494D"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1.2 实验目标</w:t>
      </w:r>
    </w:p>
    <w:p w14:paraId="6BA1D3FB" w14:textId="77777777" w:rsidR="00A21174" w:rsidRDefault="00000000">
      <w:pPr>
        <w:ind w:firstLine="420"/>
        <w:jc w:val="both"/>
        <w:rPr>
          <w:rFonts w:hint="eastAsia"/>
          <w:lang w:eastAsia="zh-CN"/>
        </w:rPr>
      </w:pPr>
      <w:r>
        <w:rPr>
          <w:lang w:eastAsia="zh-CN"/>
        </w:rPr>
        <w:t>结合开题报告中的任务设定与结题提纲要求，本实验的总体目标可表述为：在</w:t>
      </w:r>
      <w:proofErr w:type="spellStart"/>
      <w:r>
        <w:rPr>
          <w:lang w:eastAsia="zh-CN"/>
        </w:rPr>
        <w:t>Quanser</w:t>
      </w:r>
      <w:proofErr w:type="spellEnd"/>
      <w:r>
        <w:rPr>
          <w:lang w:eastAsia="zh-CN"/>
        </w:rPr>
        <w:t xml:space="preserve"> </w:t>
      </w:r>
      <w:proofErr w:type="spellStart"/>
      <w:r>
        <w:rPr>
          <w:lang w:eastAsia="zh-CN"/>
        </w:rPr>
        <w:t>QLabs</w:t>
      </w:r>
      <w:proofErr w:type="spellEnd"/>
      <w:r>
        <w:rPr>
          <w:lang w:eastAsia="zh-CN"/>
        </w:rPr>
        <w:t>自动驾驶虚拟仿真平台中，基于QCar2和RGBD深度摄像头，实现静态障碍物的实时检测、距离测算、风险判定与自主避障，并完成系统集成、可视化展示和实验报告总结。</w:t>
      </w:r>
    </w:p>
    <w:p w14:paraId="3A4E2930" w14:textId="77777777" w:rsidR="00A21174" w:rsidRDefault="00000000">
      <w:pPr>
        <w:ind w:firstLine="420"/>
        <w:jc w:val="both"/>
        <w:rPr>
          <w:rFonts w:hint="eastAsia"/>
        </w:rPr>
      </w:pPr>
      <w:proofErr w:type="spellStart"/>
      <w:r>
        <w:t>具体目标如下表所示</w:t>
      </w:r>
      <w:proofErr w:type="spellEnd"/>
      <w:r>
        <w:t>：</w:t>
      </w:r>
    </w:p>
    <w:tbl>
      <w:tblPr>
        <w:tblStyle w:val="af4"/>
        <w:tblW w:w="0" w:type="auto"/>
        <w:tblLook w:val="04A0" w:firstRow="1" w:lastRow="0" w:firstColumn="1" w:lastColumn="0" w:noHBand="0" w:noVBand="1"/>
      </w:tblPr>
      <w:tblGrid>
        <w:gridCol w:w="2075"/>
        <w:gridCol w:w="2076"/>
        <w:gridCol w:w="2075"/>
        <w:gridCol w:w="2076"/>
      </w:tblGrid>
      <w:tr w:rsidR="00A21174" w14:paraId="4755F991" w14:textId="77777777">
        <w:tc>
          <w:tcPr>
            <w:tcW w:w="2078" w:type="dxa"/>
          </w:tcPr>
          <w:p w14:paraId="638EEA95" w14:textId="77777777" w:rsidR="00A21174" w:rsidRDefault="00000000">
            <w:pPr>
              <w:spacing w:after="0"/>
              <w:jc w:val="center"/>
              <w:rPr>
                <w:rFonts w:hint="eastAsia"/>
              </w:rPr>
            </w:pPr>
            <w:proofErr w:type="spellStart"/>
            <w:r>
              <w:rPr>
                <w:b/>
                <w:sz w:val="22"/>
              </w:rPr>
              <w:t>目标编号</w:t>
            </w:r>
            <w:proofErr w:type="spellEnd"/>
          </w:p>
        </w:tc>
        <w:tc>
          <w:tcPr>
            <w:tcW w:w="2078" w:type="dxa"/>
          </w:tcPr>
          <w:p w14:paraId="7CCA2F4A" w14:textId="77777777" w:rsidR="00A21174" w:rsidRDefault="00000000">
            <w:pPr>
              <w:spacing w:after="0"/>
              <w:jc w:val="center"/>
              <w:rPr>
                <w:rFonts w:hint="eastAsia"/>
              </w:rPr>
            </w:pPr>
            <w:proofErr w:type="spellStart"/>
            <w:r>
              <w:rPr>
                <w:b/>
                <w:sz w:val="22"/>
              </w:rPr>
              <w:t>目标内容</w:t>
            </w:r>
            <w:proofErr w:type="spellEnd"/>
          </w:p>
        </w:tc>
        <w:tc>
          <w:tcPr>
            <w:tcW w:w="2078" w:type="dxa"/>
          </w:tcPr>
          <w:p w14:paraId="73852FED" w14:textId="77777777" w:rsidR="00A21174" w:rsidRDefault="00000000">
            <w:pPr>
              <w:spacing w:after="0"/>
              <w:jc w:val="center"/>
              <w:rPr>
                <w:rFonts w:hint="eastAsia"/>
              </w:rPr>
            </w:pPr>
            <w:proofErr w:type="spellStart"/>
            <w:r>
              <w:rPr>
                <w:b/>
                <w:sz w:val="22"/>
              </w:rPr>
              <w:t>完成情况</w:t>
            </w:r>
            <w:proofErr w:type="spellEnd"/>
          </w:p>
        </w:tc>
        <w:tc>
          <w:tcPr>
            <w:tcW w:w="2078" w:type="dxa"/>
          </w:tcPr>
          <w:p w14:paraId="578C95A7" w14:textId="77777777" w:rsidR="00A21174" w:rsidRDefault="00000000">
            <w:pPr>
              <w:spacing w:after="0"/>
              <w:jc w:val="center"/>
              <w:rPr>
                <w:rFonts w:hint="eastAsia"/>
              </w:rPr>
            </w:pPr>
            <w:proofErr w:type="spellStart"/>
            <w:r>
              <w:rPr>
                <w:b/>
                <w:sz w:val="22"/>
              </w:rPr>
              <w:t>说明</w:t>
            </w:r>
            <w:proofErr w:type="spellEnd"/>
          </w:p>
        </w:tc>
      </w:tr>
      <w:tr w:rsidR="00A21174" w14:paraId="1F1B1E47" w14:textId="77777777">
        <w:tc>
          <w:tcPr>
            <w:tcW w:w="2078" w:type="dxa"/>
          </w:tcPr>
          <w:p w14:paraId="4853F79B" w14:textId="77777777" w:rsidR="00A21174" w:rsidRDefault="00000000">
            <w:pPr>
              <w:spacing w:after="0"/>
              <w:rPr>
                <w:rFonts w:hint="eastAsia"/>
              </w:rPr>
            </w:pPr>
            <w:r>
              <w:rPr>
                <w:sz w:val="20"/>
              </w:rPr>
              <w:lastRenderedPageBreak/>
              <w:t>G1</w:t>
            </w:r>
          </w:p>
        </w:tc>
        <w:tc>
          <w:tcPr>
            <w:tcW w:w="2078" w:type="dxa"/>
          </w:tcPr>
          <w:p w14:paraId="584EDD88" w14:textId="77777777" w:rsidR="00A21174" w:rsidRDefault="00000000">
            <w:pPr>
              <w:spacing w:after="0"/>
              <w:rPr>
                <w:rFonts w:hint="eastAsia"/>
                <w:lang w:eastAsia="zh-CN"/>
              </w:rPr>
            </w:pPr>
            <w:r>
              <w:rPr>
                <w:sz w:val="20"/>
                <w:lang w:eastAsia="zh-CN"/>
              </w:rPr>
              <w:t>掌握</w:t>
            </w:r>
            <w:proofErr w:type="spellStart"/>
            <w:r>
              <w:rPr>
                <w:sz w:val="20"/>
                <w:lang w:eastAsia="zh-CN"/>
              </w:rPr>
              <w:t>QLabs</w:t>
            </w:r>
            <w:proofErr w:type="spellEnd"/>
            <w:r>
              <w:rPr>
                <w:sz w:val="20"/>
                <w:lang w:eastAsia="zh-CN"/>
              </w:rPr>
              <w:t>场景搭建、QCar2生成、基础车辆控制与摄像头读取接口</w:t>
            </w:r>
          </w:p>
        </w:tc>
        <w:tc>
          <w:tcPr>
            <w:tcW w:w="2078" w:type="dxa"/>
          </w:tcPr>
          <w:p w14:paraId="64959DA5" w14:textId="77777777" w:rsidR="00A21174" w:rsidRDefault="00000000">
            <w:pPr>
              <w:spacing w:after="0"/>
              <w:rPr>
                <w:rFonts w:hint="eastAsia"/>
              </w:rPr>
            </w:pPr>
            <w:proofErr w:type="spellStart"/>
            <w:r>
              <w:rPr>
                <w:sz w:val="20"/>
              </w:rPr>
              <w:t>已完成</w:t>
            </w:r>
            <w:proofErr w:type="spellEnd"/>
          </w:p>
        </w:tc>
        <w:tc>
          <w:tcPr>
            <w:tcW w:w="2078" w:type="dxa"/>
          </w:tcPr>
          <w:p w14:paraId="5ACDAAB7" w14:textId="77777777" w:rsidR="00A21174" w:rsidRDefault="00000000">
            <w:pPr>
              <w:spacing w:after="0"/>
              <w:rPr>
                <w:rFonts w:hint="eastAsia"/>
                <w:lang w:eastAsia="zh-CN"/>
              </w:rPr>
            </w:pPr>
            <w:r>
              <w:rPr>
                <w:sz w:val="20"/>
                <w:lang w:eastAsia="zh-CN"/>
              </w:rPr>
              <w:t>场景脚本能够生成QCar2、车道线和障碍物</w:t>
            </w:r>
          </w:p>
        </w:tc>
      </w:tr>
      <w:tr w:rsidR="00A21174" w14:paraId="36D2484A" w14:textId="77777777">
        <w:tc>
          <w:tcPr>
            <w:tcW w:w="2078" w:type="dxa"/>
          </w:tcPr>
          <w:p w14:paraId="6E653D91" w14:textId="77777777" w:rsidR="00A21174" w:rsidRDefault="00000000">
            <w:pPr>
              <w:spacing w:after="0"/>
              <w:rPr>
                <w:rFonts w:hint="eastAsia"/>
              </w:rPr>
            </w:pPr>
            <w:r>
              <w:rPr>
                <w:sz w:val="20"/>
              </w:rPr>
              <w:t>G2</w:t>
            </w:r>
          </w:p>
        </w:tc>
        <w:tc>
          <w:tcPr>
            <w:tcW w:w="2078" w:type="dxa"/>
          </w:tcPr>
          <w:p w14:paraId="3CF7D139" w14:textId="77777777" w:rsidR="00A21174" w:rsidRDefault="00000000">
            <w:pPr>
              <w:spacing w:after="0"/>
              <w:rPr>
                <w:rFonts w:hint="eastAsia"/>
                <w:lang w:eastAsia="zh-CN"/>
              </w:rPr>
            </w:pPr>
            <w:r>
              <w:rPr>
                <w:sz w:val="20"/>
                <w:lang w:eastAsia="zh-CN"/>
              </w:rPr>
              <w:t>构建适合障碍检测与避障测试的结构化仿真道路</w:t>
            </w:r>
          </w:p>
        </w:tc>
        <w:tc>
          <w:tcPr>
            <w:tcW w:w="2078" w:type="dxa"/>
          </w:tcPr>
          <w:p w14:paraId="0A2240C4" w14:textId="77777777" w:rsidR="00A21174" w:rsidRDefault="00000000">
            <w:pPr>
              <w:spacing w:after="0"/>
              <w:rPr>
                <w:rFonts w:hint="eastAsia"/>
              </w:rPr>
            </w:pPr>
            <w:proofErr w:type="spellStart"/>
            <w:r>
              <w:rPr>
                <w:sz w:val="20"/>
              </w:rPr>
              <w:t>已完成</w:t>
            </w:r>
            <w:proofErr w:type="spellEnd"/>
          </w:p>
        </w:tc>
        <w:tc>
          <w:tcPr>
            <w:tcW w:w="2078" w:type="dxa"/>
          </w:tcPr>
          <w:p w14:paraId="5F1B5680" w14:textId="77777777" w:rsidR="00A21174" w:rsidRDefault="00000000">
            <w:pPr>
              <w:spacing w:after="0"/>
              <w:rPr>
                <w:rFonts w:hint="eastAsia"/>
                <w:lang w:eastAsia="zh-CN"/>
              </w:rPr>
            </w:pPr>
            <w:r>
              <w:rPr>
                <w:sz w:val="20"/>
                <w:lang w:eastAsia="zh-CN"/>
              </w:rPr>
              <w:t>设置直线道路、黄色/绿色车道线和多个红色障碍物</w:t>
            </w:r>
          </w:p>
        </w:tc>
      </w:tr>
      <w:tr w:rsidR="00A21174" w14:paraId="4A3982DB" w14:textId="77777777">
        <w:tc>
          <w:tcPr>
            <w:tcW w:w="2078" w:type="dxa"/>
          </w:tcPr>
          <w:p w14:paraId="3C2C05EA" w14:textId="77777777" w:rsidR="00A21174" w:rsidRDefault="00000000">
            <w:pPr>
              <w:spacing w:after="0"/>
              <w:rPr>
                <w:rFonts w:hint="eastAsia"/>
              </w:rPr>
            </w:pPr>
            <w:r>
              <w:rPr>
                <w:sz w:val="20"/>
              </w:rPr>
              <w:t>G3</w:t>
            </w:r>
          </w:p>
        </w:tc>
        <w:tc>
          <w:tcPr>
            <w:tcW w:w="2078" w:type="dxa"/>
          </w:tcPr>
          <w:p w14:paraId="7FEBC356" w14:textId="77777777" w:rsidR="00A21174" w:rsidRDefault="00000000">
            <w:pPr>
              <w:spacing w:after="0"/>
              <w:rPr>
                <w:rFonts w:hint="eastAsia"/>
                <w:lang w:eastAsia="zh-CN"/>
              </w:rPr>
            </w:pPr>
            <w:r>
              <w:rPr>
                <w:sz w:val="20"/>
                <w:lang w:eastAsia="zh-CN"/>
              </w:rPr>
              <w:t>实现基于RGB图像的障碍物识别</w:t>
            </w:r>
          </w:p>
        </w:tc>
        <w:tc>
          <w:tcPr>
            <w:tcW w:w="2078" w:type="dxa"/>
          </w:tcPr>
          <w:p w14:paraId="12B1B893" w14:textId="77777777" w:rsidR="00A21174" w:rsidRDefault="00000000">
            <w:pPr>
              <w:spacing w:after="0"/>
              <w:rPr>
                <w:rFonts w:hint="eastAsia"/>
              </w:rPr>
            </w:pPr>
            <w:proofErr w:type="spellStart"/>
            <w:r>
              <w:rPr>
                <w:sz w:val="20"/>
              </w:rPr>
              <w:t>已完成</w:t>
            </w:r>
            <w:proofErr w:type="spellEnd"/>
          </w:p>
        </w:tc>
        <w:tc>
          <w:tcPr>
            <w:tcW w:w="2078" w:type="dxa"/>
          </w:tcPr>
          <w:p w14:paraId="47029C78" w14:textId="77777777" w:rsidR="00A21174" w:rsidRDefault="00000000">
            <w:pPr>
              <w:spacing w:after="0"/>
              <w:rPr>
                <w:rFonts w:hint="eastAsia"/>
                <w:lang w:eastAsia="zh-CN"/>
              </w:rPr>
            </w:pPr>
            <w:r>
              <w:rPr>
                <w:sz w:val="20"/>
                <w:lang w:eastAsia="zh-CN"/>
              </w:rPr>
              <w:t>使用HSV阈值分割提取红色障碍物区域</w:t>
            </w:r>
          </w:p>
        </w:tc>
      </w:tr>
      <w:tr w:rsidR="00A21174" w14:paraId="57B223DC" w14:textId="77777777">
        <w:tc>
          <w:tcPr>
            <w:tcW w:w="2078" w:type="dxa"/>
          </w:tcPr>
          <w:p w14:paraId="1B5DEE8B" w14:textId="77777777" w:rsidR="00A21174" w:rsidRDefault="00000000">
            <w:pPr>
              <w:spacing w:after="0"/>
              <w:rPr>
                <w:rFonts w:hint="eastAsia"/>
              </w:rPr>
            </w:pPr>
            <w:r>
              <w:rPr>
                <w:sz w:val="20"/>
              </w:rPr>
              <w:t>G4</w:t>
            </w:r>
          </w:p>
        </w:tc>
        <w:tc>
          <w:tcPr>
            <w:tcW w:w="2078" w:type="dxa"/>
          </w:tcPr>
          <w:p w14:paraId="7D94FBF2" w14:textId="77777777" w:rsidR="00A21174" w:rsidRDefault="00000000">
            <w:pPr>
              <w:spacing w:after="0"/>
              <w:rPr>
                <w:rFonts w:hint="eastAsia"/>
                <w:lang w:eastAsia="zh-CN"/>
              </w:rPr>
            </w:pPr>
            <w:r>
              <w:rPr>
                <w:sz w:val="20"/>
                <w:lang w:eastAsia="zh-CN"/>
              </w:rPr>
              <w:t>实现基于深度图像的障碍物距离估计</w:t>
            </w:r>
          </w:p>
        </w:tc>
        <w:tc>
          <w:tcPr>
            <w:tcW w:w="2078" w:type="dxa"/>
          </w:tcPr>
          <w:p w14:paraId="57926E9F" w14:textId="77777777" w:rsidR="00A21174" w:rsidRDefault="00000000">
            <w:pPr>
              <w:spacing w:after="0"/>
              <w:rPr>
                <w:rFonts w:hint="eastAsia"/>
              </w:rPr>
            </w:pPr>
            <w:proofErr w:type="spellStart"/>
            <w:r>
              <w:rPr>
                <w:sz w:val="20"/>
              </w:rPr>
              <w:t>已完成</w:t>
            </w:r>
            <w:proofErr w:type="spellEnd"/>
          </w:p>
        </w:tc>
        <w:tc>
          <w:tcPr>
            <w:tcW w:w="2078" w:type="dxa"/>
          </w:tcPr>
          <w:p w14:paraId="27AA9F68" w14:textId="77777777" w:rsidR="00A21174" w:rsidRDefault="00000000">
            <w:pPr>
              <w:spacing w:after="0"/>
              <w:rPr>
                <w:rFonts w:hint="eastAsia"/>
                <w:lang w:eastAsia="zh-CN"/>
              </w:rPr>
            </w:pPr>
            <w:r>
              <w:rPr>
                <w:sz w:val="20"/>
                <w:lang w:eastAsia="zh-CN"/>
              </w:rPr>
              <w:t>通过深度</w:t>
            </w:r>
            <w:proofErr w:type="gramStart"/>
            <w:r>
              <w:rPr>
                <w:sz w:val="20"/>
                <w:lang w:eastAsia="zh-CN"/>
              </w:rPr>
              <w:t>像素值</w:t>
            </w:r>
            <w:proofErr w:type="gramEnd"/>
            <w:r>
              <w:rPr>
                <w:sz w:val="20"/>
                <w:lang w:eastAsia="zh-CN"/>
              </w:rPr>
              <w:t>计算障碍物距离</w:t>
            </w:r>
          </w:p>
        </w:tc>
      </w:tr>
      <w:tr w:rsidR="00A21174" w14:paraId="7AE219A2" w14:textId="77777777">
        <w:tc>
          <w:tcPr>
            <w:tcW w:w="2078" w:type="dxa"/>
          </w:tcPr>
          <w:p w14:paraId="681688E9" w14:textId="77777777" w:rsidR="00A21174" w:rsidRDefault="00000000">
            <w:pPr>
              <w:spacing w:after="0"/>
              <w:rPr>
                <w:rFonts w:hint="eastAsia"/>
              </w:rPr>
            </w:pPr>
            <w:r>
              <w:rPr>
                <w:sz w:val="20"/>
              </w:rPr>
              <w:t>G5</w:t>
            </w:r>
          </w:p>
        </w:tc>
        <w:tc>
          <w:tcPr>
            <w:tcW w:w="2078" w:type="dxa"/>
          </w:tcPr>
          <w:p w14:paraId="438F3241" w14:textId="77777777" w:rsidR="00A21174" w:rsidRDefault="00000000">
            <w:pPr>
              <w:spacing w:after="0"/>
              <w:rPr>
                <w:rFonts w:hint="eastAsia"/>
                <w:lang w:eastAsia="zh-CN"/>
              </w:rPr>
            </w:pPr>
            <w:r>
              <w:rPr>
                <w:sz w:val="20"/>
                <w:lang w:eastAsia="zh-CN"/>
              </w:rPr>
              <w:t>设计并实现避障控制策略</w:t>
            </w:r>
          </w:p>
        </w:tc>
        <w:tc>
          <w:tcPr>
            <w:tcW w:w="2078" w:type="dxa"/>
          </w:tcPr>
          <w:p w14:paraId="6787B8C2" w14:textId="77777777" w:rsidR="00A21174" w:rsidRDefault="00000000">
            <w:pPr>
              <w:spacing w:after="0"/>
              <w:rPr>
                <w:rFonts w:hint="eastAsia"/>
              </w:rPr>
            </w:pPr>
            <w:proofErr w:type="spellStart"/>
            <w:r>
              <w:rPr>
                <w:sz w:val="20"/>
              </w:rPr>
              <w:t>已完成</w:t>
            </w:r>
            <w:proofErr w:type="spellEnd"/>
          </w:p>
        </w:tc>
        <w:tc>
          <w:tcPr>
            <w:tcW w:w="2078" w:type="dxa"/>
          </w:tcPr>
          <w:p w14:paraId="5CC7DFD0" w14:textId="77777777" w:rsidR="00A21174" w:rsidRDefault="00000000">
            <w:pPr>
              <w:spacing w:after="0"/>
              <w:rPr>
                <w:rFonts w:hint="eastAsia"/>
                <w:lang w:eastAsia="zh-CN"/>
              </w:rPr>
            </w:pPr>
            <w:r>
              <w:rPr>
                <w:sz w:val="20"/>
                <w:lang w:eastAsia="zh-CN"/>
              </w:rPr>
              <w:t>采用有限状态机实现分阶段避障动作</w:t>
            </w:r>
          </w:p>
        </w:tc>
      </w:tr>
      <w:tr w:rsidR="00A21174" w14:paraId="07AB7CD8" w14:textId="77777777">
        <w:tc>
          <w:tcPr>
            <w:tcW w:w="2078" w:type="dxa"/>
          </w:tcPr>
          <w:p w14:paraId="4EFE4B58" w14:textId="77777777" w:rsidR="00A21174" w:rsidRDefault="00000000">
            <w:pPr>
              <w:spacing w:after="0"/>
              <w:rPr>
                <w:rFonts w:hint="eastAsia"/>
              </w:rPr>
            </w:pPr>
            <w:r>
              <w:rPr>
                <w:sz w:val="20"/>
              </w:rPr>
              <w:t>G6</w:t>
            </w:r>
          </w:p>
        </w:tc>
        <w:tc>
          <w:tcPr>
            <w:tcW w:w="2078" w:type="dxa"/>
          </w:tcPr>
          <w:p w14:paraId="0C9D539A" w14:textId="77777777" w:rsidR="00A21174" w:rsidRDefault="00000000">
            <w:pPr>
              <w:spacing w:after="0"/>
              <w:rPr>
                <w:rFonts w:hint="eastAsia"/>
                <w:lang w:eastAsia="zh-CN"/>
              </w:rPr>
            </w:pPr>
            <w:r>
              <w:rPr>
                <w:sz w:val="20"/>
                <w:lang w:eastAsia="zh-CN"/>
              </w:rPr>
              <w:t>完成系统集成测试与可视化展示</w:t>
            </w:r>
          </w:p>
        </w:tc>
        <w:tc>
          <w:tcPr>
            <w:tcW w:w="2078" w:type="dxa"/>
          </w:tcPr>
          <w:p w14:paraId="0A9CEC40" w14:textId="77777777" w:rsidR="00A21174" w:rsidRDefault="00000000">
            <w:pPr>
              <w:spacing w:after="0"/>
              <w:rPr>
                <w:rFonts w:hint="eastAsia"/>
              </w:rPr>
            </w:pPr>
            <w:proofErr w:type="spellStart"/>
            <w:r>
              <w:rPr>
                <w:sz w:val="20"/>
              </w:rPr>
              <w:t>已完成</w:t>
            </w:r>
            <w:proofErr w:type="spellEnd"/>
          </w:p>
        </w:tc>
        <w:tc>
          <w:tcPr>
            <w:tcW w:w="2078" w:type="dxa"/>
          </w:tcPr>
          <w:p w14:paraId="41201AA8" w14:textId="77777777" w:rsidR="00A21174" w:rsidRDefault="00000000">
            <w:pPr>
              <w:spacing w:after="0"/>
              <w:rPr>
                <w:rFonts w:hint="eastAsia"/>
                <w:lang w:eastAsia="zh-CN"/>
              </w:rPr>
            </w:pPr>
            <w:r>
              <w:rPr>
                <w:sz w:val="20"/>
                <w:lang w:eastAsia="zh-CN"/>
              </w:rPr>
              <w:t>实时显示检测结果、距离信息和控制状态</w:t>
            </w:r>
          </w:p>
        </w:tc>
      </w:tr>
    </w:tbl>
    <w:p w14:paraId="58E12DD4" w14:textId="77777777" w:rsidR="00A21174" w:rsidRDefault="00A21174">
      <w:pPr>
        <w:rPr>
          <w:rFonts w:hint="eastAsia"/>
          <w:lang w:eastAsia="zh-CN"/>
        </w:rPr>
      </w:pPr>
    </w:p>
    <w:p w14:paraId="51A8032B" w14:textId="77777777" w:rsidR="00A21174" w:rsidRDefault="00000000">
      <w:pPr>
        <w:pStyle w:val="1"/>
        <w:rPr>
          <w:rFonts w:ascii="楷体" w:eastAsia="楷体" w:hAnsi="楷体" w:cs="楷体" w:hint="eastAsia"/>
          <w:lang w:eastAsia="zh-CN"/>
        </w:rPr>
      </w:pPr>
      <w:bookmarkStart w:id="4" w:name="_Toc227541443"/>
      <w:r>
        <w:rPr>
          <w:rFonts w:ascii="楷体" w:eastAsia="楷体" w:hAnsi="楷体" w:cs="楷体" w:hint="eastAsia"/>
          <w:lang w:eastAsia="zh-CN"/>
        </w:rPr>
        <w:t>2. 实验平台、素材与总体方案</w:t>
      </w:r>
      <w:bookmarkEnd w:id="4"/>
    </w:p>
    <w:p w14:paraId="358E6AB4"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2.1 实验平台</w:t>
      </w:r>
    </w:p>
    <w:p w14:paraId="33A04C50" w14:textId="458B0B57" w:rsidR="00A21174" w:rsidRDefault="00000000">
      <w:pPr>
        <w:ind w:firstLine="420"/>
        <w:jc w:val="both"/>
        <w:rPr>
          <w:rFonts w:hint="eastAsia"/>
          <w:lang w:eastAsia="zh-CN"/>
        </w:rPr>
      </w:pPr>
      <w:r>
        <w:rPr>
          <w:lang w:eastAsia="zh-CN"/>
        </w:rPr>
        <w:t>本实验基于</w:t>
      </w:r>
      <w:proofErr w:type="spellStart"/>
      <w:r>
        <w:rPr>
          <w:lang w:eastAsia="zh-CN"/>
        </w:rPr>
        <w:t>Quanser</w:t>
      </w:r>
      <w:proofErr w:type="spellEnd"/>
      <w:r>
        <w:rPr>
          <w:lang w:eastAsia="zh-CN"/>
        </w:rPr>
        <w:t xml:space="preserve"> </w:t>
      </w:r>
      <w:proofErr w:type="spellStart"/>
      <w:r>
        <w:rPr>
          <w:lang w:eastAsia="zh-CN"/>
        </w:rPr>
        <w:t>QLabs</w:t>
      </w:r>
      <w:proofErr w:type="spellEnd"/>
      <w:r>
        <w:rPr>
          <w:lang w:eastAsia="zh-CN"/>
        </w:rPr>
        <w:t>虚拟自动驾驶仿真平台进行。</w:t>
      </w:r>
      <w:proofErr w:type="spellStart"/>
      <w:r>
        <w:rPr>
          <w:lang w:eastAsia="zh-CN"/>
        </w:rPr>
        <w:t>QLabs</w:t>
      </w:r>
      <w:proofErr w:type="spellEnd"/>
      <w:r>
        <w:rPr>
          <w:lang w:eastAsia="zh-CN"/>
        </w:rPr>
        <w:t>是</w:t>
      </w:r>
      <w:proofErr w:type="spellStart"/>
      <w:r>
        <w:rPr>
          <w:lang w:eastAsia="zh-CN"/>
        </w:rPr>
        <w:t>Quanser</w:t>
      </w:r>
      <w:proofErr w:type="spellEnd"/>
      <w:r>
        <w:rPr>
          <w:lang w:eastAsia="zh-CN"/>
        </w:rPr>
        <w:t>公司开发的高保真虚拟实验环境，支持多种机器人与车辆模型的仿真，提供物理引擎、传感器模拟和Python接口。实验中使用的核心组件包括：</w:t>
      </w:r>
    </w:p>
    <w:p w14:paraId="279C797F" w14:textId="77777777" w:rsidR="00A21174" w:rsidRDefault="00000000">
      <w:pPr>
        <w:pStyle w:val="a0"/>
        <w:rPr>
          <w:rFonts w:hint="eastAsia"/>
          <w:lang w:eastAsia="zh-CN"/>
        </w:rPr>
      </w:pPr>
      <w:r>
        <w:rPr>
          <w:lang w:eastAsia="zh-CN"/>
        </w:rPr>
        <w:t>QCar2仿真车辆：四轮小车模型，支持速度与转向控制</w:t>
      </w:r>
    </w:p>
    <w:p w14:paraId="38EDCE36" w14:textId="77777777" w:rsidR="00A21174" w:rsidRDefault="00000000">
      <w:pPr>
        <w:pStyle w:val="a0"/>
        <w:rPr>
          <w:rFonts w:hint="eastAsia"/>
        </w:rPr>
      </w:pPr>
      <w:r>
        <w:t>RealSense RGBD摄像头：提供640×480分辨率的RGB图像和深度图像</w:t>
      </w:r>
    </w:p>
    <w:p w14:paraId="160CB5A0" w14:textId="77777777" w:rsidR="00A21174" w:rsidRDefault="00000000">
      <w:pPr>
        <w:pStyle w:val="a0"/>
        <w:rPr>
          <w:rFonts w:hint="eastAsia"/>
        </w:rPr>
      </w:pPr>
      <w:proofErr w:type="spellStart"/>
      <w:r>
        <w:t>QLabs</w:t>
      </w:r>
      <w:proofErr w:type="spellEnd"/>
      <w:r>
        <w:t xml:space="preserve"> Python </w:t>
      </w:r>
      <w:proofErr w:type="spellStart"/>
      <w:r>
        <w:t>API：用于场景构建、车辆控制和传感器数据读取</w:t>
      </w:r>
      <w:proofErr w:type="spellEnd"/>
    </w:p>
    <w:p w14:paraId="00A083F6" w14:textId="77777777" w:rsidR="00A21174" w:rsidRDefault="00000000">
      <w:pPr>
        <w:pStyle w:val="21"/>
        <w:rPr>
          <w:rFonts w:ascii="楷体" w:eastAsia="楷体" w:hAnsi="楷体" w:cs="楷体" w:hint="eastAsia"/>
        </w:rPr>
      </w:pPr>
      <w:r>
        <w:rPr>
          <w:rFonts w:ascii="楷体" w:eastAsia="楷体" w:hAnsi="楷体" w:cs="楷体" w:hint="eastAsia"/>
        </w:rPr>
        <w:t xml:space="preserve">2.2 </w:t>
      </w:r>
      <w:proofErr w:type="spellStart"/>
      <w:r>
        <w:rPr>
          <w:rFonts w:ascii="楷体" w:eastAsia="楷体" w:hAnsi="楷体" w:cs="楷体" w:hint="eastAsia"/>
        </w:rPr>
        <w:t>实验素材</w:t>
      </w:r>
      <w:proofErr w:type="spellEnd"/>
    </w:p>
    <w:p w14:paraId="28F316C3" w14:textId="77777777" w:rsidR="00A21174" w:rsidRDefault="00000000">
      <w:pPr>
        <w:ind w:firstLine="420"/>
        <w:jc w:val="both"/>
        <w:rPr>
          <w:rFonts w:hint="eastAsia"/>
          <w:lang w:eastAsia="zh-CN"/>
        </w:rPr>
      </w:pPr>
      <w:r>
        <w:rPr>
          <w:lang w:eastAsia="zh-CN"/>
        </w:rPr>
        <w:t>实验素材包括两份核心代码文件：</w:t>
      </w:r>
    </w:p>
    <w:p w14:paraId="10BCF8A2" w14:textId="77777777" w:rsidR="00A21174" w:rsidRDefault="00000000">
      <w:pPr>
        <w:pStyle w:val="a"/>
        <w:rPr>
          <w:rFonts w:hint="eastAsia"/>
        </w:rPr>
      </w:pPr>
      <w:proofErr w:type="spellStart"/>
      <w:r>
        <w:t>double_setep.py：场景构建程序，负责生成仿真环境、车道线和障碍物</w:t>
      </w:r>
      <w:proofErr w:type="spellEnd"/>
    </w:p>
    <w:p w14:paraId="3C9B09E6" w14:textId="77777777" w:rsidR="00A21174" w:rsidRDefault="00000000">
      <w:pPr>
        <w:pStyle w:val="a"/>
        <w:rPr>
          <w:rFonts w:hint="eastAsia"/>
          <w:lang w:eastAsia="zh-CN"/>
        </w:rPr>
      </w:pPr>
      <w:r>
        <w:rPr>
          <w:lang w:eastAsia="zh-CN"/>
        </w:rPr>
        <w:lastRenderedPageBreak/>
        <w:t>test3.py：障碍检测与避障控制程序，实现RGBD数据采集、障碍物检测、距离估计和避障控制</w:t>
      </w:r>
    </w:p>
    <w:p w14:paraId="22D790BD"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2.3 总体方案</w:t>
      </w:r>
    </w:p>
    <w:p w14:paraId="42D86C17" w14:textId="77777777" w:rsidR="00A21174" w:rsidRDefault="00000000">
      <w:pPr>
        <w:ind w:firstLine="420"/>
        <w:jc w:val="both"/>
        <w:rPr>
          <w:rFonts w:hint="eastAsia"/>
          <w:lang w:eastAsia="zh-CN"/>
        </w:rPr>
      </w:pPr>
      <w:r>
        <w:rPr>
          <w:lang w:eastAsia="zh-CN"/>
        </w:rPr>
        <w:t>系统采用"感知-决策-控制"的经典自动驾驶架构，整体流程如下：</w:t>
      </w:r>
    </w:p>
    <w:p w14:paraId="03B78880" w14:textId="77777777" w:rsidR="00A21174" w:rsidRDefault="00000000">
      <w:pPr>
        <w:pStyle w:val="a"/>
        <w:numPr>
          <w:ilvl w:val="0"/>
          <w:numId w:val="7"/>
        </w:numPr>
        <w:rPr>
          <w:rFonts w:hint="eastAsia"/>
        </w:rPr>
      </w:pPr>
      <w:proofErr w:type="spellStart"/>
      <w:r>
        <w:t>场景初始化：运行double_setep.py生成仿真环境</w:t>
      </w:r>
      <w:proofErr w:type="spellEnd"/>
    </w:p>
    <w:p w14:paraId="32FC3752" w14:textId="77777777" w:rsidR="00A21174" w:rsidRDefault="00000000">
      <w:pPr>
        <w:pStyle w:val="a"/>
        <w:numPr>
          <w:ilvl w:val="0"/>
          <w:numId w:val="7"/>
        </w:numPr>
        <w:rPr>
          <w:rFonts w:hint="eastAsia"/>
          <w:lang w:eastAsia="zh-CN"/>
        </w:rPr>
      </w:pPr>
      <w:r>
        <w:rPr>
          <w:lang w:eastAsia="zh-CN"/>
        </w:rPr>
        <w:t>数据采集：通过RealSense接口实时读取RGB图像和深度图像</w:t>
      </w:r>
    </w:p>
    <w:p w14:paraId="10E30DB3" w14:textId="77777777" w:rsidR="00A21174" w:rsidRDefault="00000000">
      <w:pPr>
        <w:pStyle w:val="a"/>
        <w:numPr>
          <w:ilvl w:val="0"/>
          <w:numId w:val="7"/>
        </w:numPr>
        <w:rPr>
          <w:rFonts w:hint="eastAsia"/>
          <w:lang w:eastAsia="zh-CN"/>
        </w:rPr>
      </w:pPr>
      <w:r>
        <w:rPr>
          <w:lang w:eastAsia="zh-CN"/>
        </w:rPr>
        <w:t>障碍物检测：使用HSV颜色空间阈值分割提取红色障碍物</w:t>
      </w:r>
    </w:p>
    <w:p w14:paraId="71913563" w14:textId="77777777" w:rsidR="00A21174" w:rsidRDefault="00000000">
      <w:pPr>
        <w:pStyle w:val="a"/>
        <w:numPr>
          <w:ilvl w:val="0"/>
          <w:numId w:val="7"/>
        </w:numPr>
        <w:rPr>
          <w:rFonts w:hint="eastAsia"/>
          <w:lang w:eastAsia="zh-CN"/>
        </w:rPr>
      </w:pPr>
      <w:r>
        <w:rPr>
          <w:lang w:eastAsia="zh-CN"/>
        </w:rPr>
        <w:t>距离估计：通过深度图像计算障碍物与车辆的距离</w:t>
      </w:r>
    </w:p>
    <w:p w14:paraId="6AB9FAFE" w14:textId="77777777" w:rsidR="00A21174" w:rsidRDefault="00000000">
      <w:pPr>
        <w:pStyle w:val="a"/>
        <w:numPr>
          <w:ilvl w:val="0"/>
          <w:numId w:val="7"/>
        </w:numPr>
        <w:rPr>
          <w:rFonts w:hint="eastAsia"/>
          <w:lang w:eastAsia="zh-CN"/>
        </w:rPr>
      </w:pPr>
      <w:r>
        <w:rPr>
          <w:lang w:eastAsia="zh-CN"/>
        </w:rPr>
        <w:t>风险判定：判断障碍物是否位于车辆前方中心区域且距离小于阈值</w:t>
      </w:r>
    </w:p>
    <w:p w14:paraId="7BDECEFE" w14:textId="77777777" w:rsidR="00A21174" w:rsidRDefault="00000000">
      <w:pPr>
        <w:pStyle w:val="a"/>
        <w:numPr>
          <w:ilvl w:val="0"/>
          <w:numId w:val="7"/>
        </w:numPr>
        <w:rPr>
          <w:rFonts w:hint="eastAsia"/>
          <w:lang w:eastAsia="zh-CN"/>
        </w:rPr>
      </w:pPr>
      <w:r>
        <w:rPr>
          <w:lang w:eastAsia="zh-CN"/>
        </w:rPr>
        <w:t>避障决策：触发有限状态机，执行斜出、回正、通过、斜回、对齐等动作</w:t>
      </w:r>
    </w:p>
    <w:p w14:paraId="2DB7D59E" w14:textId="77777777" w:rsidR="00A21174" w:rsidRDefault="00000000">
      <w:pPr>
        <w:pStyle w:val="a"/>
        <w:numPr>
          <w:ilvl w:val="0"/>
          <w:numId w:val="7"/>
        </w:numPr>
        <w:rPr>
          <w:rFonts w:hint="eastAsia"/>
          <w:lang w:eastAsia="zh-CN"/>
        </w:rPr>
      </w:pPr>
      <w:r>
        <w:rPr>
          <w:lang w:eastAsia="zh-CN"/>
        </w:rPr>
        <w:t>车辆控制：向QCar2发送速度和转向指令</w:t>
      </w:r>
    </w:p>
    <w:p w14:paraId="008AE53F" w14:textId="77777777" w:rsidR="00A21174" w:rsidRDefault="00000000">
      <w:pPr>
        <w:pStyle w:val="a"/>
        <w:numPr>
          <w:ilvl w:val="0"/>
          <w:numId w:val="7"/>
        </w:numPr>
        <w:rPr>
          <w:rFonts w:hint="eastAsia"/>
          <w:lang w:eastAsia="zh-CN"/>
        </w:rPr>
      </w:pPr>
      <w:r>
        <w:rPr>
          <w:lang w:eastAsia="zh-CN"/>
        </w:rPr>
        <w:t>可视化反馈：实时显示检测框、距离信息和控制状态</w:t>
      </w:r>
    </w:p>
    <w:p w14:paraId="6B894301" w14:textId="77777777" w:rsidR="00A21174" w:rsidRDefault="00000000">
      <w:pPr>
        <w:pStyle w:val="1"/>
        <w:rPr>
          <w:rFonts w:ascii="楷体" w:eastAsia="楷体" w:hAnsi="楷体" w:cs="楷体" w:hint="eastAsia"/>
          <w:lang w:eastAsia="zh-CN"/>
        </w:rPr>
      </w:pPr>
      <w:bookmarkStart w:id="5" w:name="_Toc227541444"/>
      <w:r>
        <w:rPr>
          <w:rFonts w:ascii="楷体" w:eastAsia="楷体" w:hAnsi="楷体" w:cs="楷体" w:hint="eastAsia"/>
          <w:lang w:eastAsia="zh-CN"/>
        </w:rPr>
        <w:t>3. 仿真场景构建程序分析</w:t>
      </w:r>
      <w:bookmarkEnd w:id="5"/>
    </w:p>
    <w:p w14:paraId="0BDC6226"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3.1 场景构建目标</w:t>
      </w:r>
    </w:p>
    <w:p w14:paraId="20ADF04C" w14:textId="77777777" w:rsidR="00A21174" w:rsidRDefault="00000000">
      <w:pPr>
        <w:ind w:firstLine="420"/>
        <w:jc w:val="both"/>
        <w:rPr>
          <w:rFonts w:hint="eastAsia"/>
        </w:rPr>
      </w:pPr>
      <w:proofErr w:type="spellStart"/>
      <w:r>
        <w:t>场景构建程序double_setep.py的主要目标是在QLabs中生成一个结构化的测试环境，包括</w:t>
      </w:r>
      <w:proofErr w:type="spellEnd"/>
      <w:r>
        <w:t>：</w:t>
      </w:r>
    </w:p>
    <w:p w14:paraId="4BE858B1" w14:textId="77777777" w:rsidR="00A21174" w:rsidRDefault="00000000">
      <w:pPr>
        <w:pStyle w:val="a0"/>
        <w:rPr>
          <w:rFonts w:hint="eastAsia"/>
          <w:lang w:eastAsia="zh-CN"/>
        </w:rPr>
      </w:pPr>
      <w:r>
        <w:rPr>
          <w:lang w:eastAsia="zh-CN"/>
        </w:rPr>
        <w:t>生成QCar2仿真车辆并设置初始位置</w:t>
      </w:r>
    </w:p>
    <w:p w14:paraId="2B9F6A46" w14:textId="14ADCB52" w:rsidR="00A21174" w:rsidRDefault="00000000">
      <w:pPr>
        <w:pStyle w:val="a0"/>
        <w:rPr>
          <w:rFonts w:hint="eastAsia"/>
          <w:lang w:eastAsia="zh-CN"/>
        </w:rPr>
      </w:pPr>
      <w:r>
        <w:rPr>
          <w:lang w:eastAsia="zh-CN"/>
        </w:rPr>
        <w:t>生成车道线</w:t>
      </w:r>
      <w:r w:rsidR="002E255C">
        <w:rPr>
          <w:rFonts w:hint="eastAsia"/>
          <w:lang w:eastAsia="zh-CN"/>
        </w:rPr>
        <w:t>（双车道）</w:t>
      </w:r>
    </w:p>
    <w:p w14:paraId="1DBCCF75" w14:textId="77777777" w:rsidR="00A21174" w:rsidRDefault="00000000">
      <w:pPr>
        <w:pStyle w:val="a0"/>
        <w:rPr>
          <w:rFonts w:hint="eastAsia"/>
          <w:lang w:eastAsia="zh-CN"/>
        </w:rPr>
      </w:pPr>
      <w:r>
        <w:rPr>
          <w:lang w:eastAsia="zh-CN"/>
        </w:rPr>
        <w:t>在道路上交替放置多个红色立方体障碍物</w:t>
      </w:r>
    </w:p>
    <w:p w14:paraId="6F6F6EAD" w14:textId="77777777" w:rsidR="00A21174" w:rsidRDefault="00000000">
      <w:pPr>
        <w:pStyle w:val="a0"/>
        <w:rPr>
          <w:rFonts w:hint="eastAsia"/>
          <w:lang w:eastAsia="zh-CN"/>
        </w:rPr>
      </w:pPr>
      <w:r>
        <w:rPr>
          <w:lang w:eastAsia="zh-CN"/>
        </w:rPr>
        <w:t>确保场景可重复、可调试</w:t>
      </w:r>
    </w:p>
    <w:p w14:paraId="20F5E560"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3.2 关键代码解析</w:t>
      </w:r>
    </w:p>
    <w:p w14:paraId="146D578A" w14:textId="77777777" w:rsidR="00A21174" w:rsidRDefault="00000000">
      <w:pPr>
        <w:ind w:firstLine="420"/>
        <w:jc w:val="both"/>
        <w:rPr>
          <w:rFonts w:hint="eastAsia"/>
          <w:lang w:eastAsia="zh-CN"/>
        </w:rPr>
      </w:pPr>
      <w:r>
        <w:rPr>
          <w:lang w:eastAsia="zh-CN"/>
        </w:rPr>
        <w:t>场景构建的核心步骤包括初始化</w:t>
      </w:r>
      <w:proofErr w:type="spellStart"/>
      <w:r>
        <w:rPr>
          <w:lang w:eastAsia="zh-CN"/>
        </w:rPr>
        <w:t>QLabs</w:t>
      </w:r>
      <w:proofErr w:type="spellEnd"/>
      <w:r>
        <w:rPr>
          <w:lang w:eastAsia="zh-CN"/>
        </w:rPr>
        <w:t>连接、生成车辆、生成车道线和生成障碍物。以下是关键代码片段：</w:t>
      </w:r>
    </w:p>
    <w:p w14:paraId="41C3FD6F" w14:textId="77777777" w:rsidR="00A21174" w:rsidRDefault="00000000">
      <w:pPr>
        <w:rPr>
          <w:rFonts w:hint="eastAsia"/>
          <w:lang w:eastAsia="zh-CN"/>
        </w:rPr>
      </w:pPr>
      <w:r>
        <w:rPr>
          <w:b/>
          <w:lang w:eastAsia="zh-CN"/>
        </w:rPr>
        <w:lastRenderedPageBreak/>
        <w:t>（1）初始化</w:t>
      </w:r>
      <w:proofErr w:type="spellStart"/>
      <w:r>
        <w:rPr>
          <w:b/>
          <w:lang w:eastAsia="zh-CN"/>
        </w:rPr>
        <w:t>QLabs</w:t>
      </w:r>
      <w:proofErr w:type="spellEnd"/>
      <w:r>
        <w:rPr>
          <w:b/>
          <w:lang w:eastAsia="zh-CN"/>
        </w:rPr>
        <w:t>连接</w:t>
      </w:r>
    </w:p>
    <w:p w14:paraId="16DE5CED" w14:textId="77777777" w:rsidR="00A21174" w:rsidRDefault="00000000">
      <w:pPr>
        <w:shd w:val="clear" w:color="auto" w:fill="F0F0F0"/>
        <w:spacing w:before="120" w:after="120"/>
        <w:ind w:left="567"/>
        <w:rPr>
          <w:rFonts w:hint="eastAsia"/>
        </w:rPr>
      </w:pPr>
      <w:r>
        <w:rPr>
          <w:rFonts w:ascii="Consolas" w:hAnsi="Consolas"/>
          <w:sz w:val="18"/>
        </w:rPr>
        <w:t xml:space="preserve">from </w:t>
      </w:r>
      <w:proofErr w:type="spellStart"/>
      <w:proofErr w:type="gramStart"/>
      <w:r>
        <w:rPr>
          <w:rFonts w:ascii="Consolas" w:hAnsi="Consolas"/>
          <w:sz w:val="18"/>
        </w:rPr>
        <w:t>qvl.qlabs</w:t>
      </w:r>
      <w:proofErr w:type="spellEnd"/>
      <w:proofErr w:type="gramEnd"/>
      <w:r>
        <w:rPr>
          <w:rFonts w:ascii="Consolas" w:hAnsi="Consolas"/>
          <w:sz w:val="18"/>
        </w:rPr>
        <w:t xml:space="preserve"> import </w:t>
      </w:r>
      <w:proofErr w:type="spellStart"/>
      <w:r>
        <w:rPr>
          <w:rFonts w:ascii="Consolas" w:hAnsi="Consolas"/>
          <w:sz w:val="18"/>
        </w:rPr>
        <w:t>QuanserInteractiveLabs</w:t>
      </w:r>
      <w:proofErr w:type="spellEnd"/>
      <w:r>
        <w:rPr>
          <w:rFonts w:ascii="Consolas" w:hAnsi="Consolas"/>
          <w:sz w:val="18"/>
        </w:rPr>
        <w:br/>
        <w:t xml:space="preserve">from </w:t>
      </w:r>
      <w:proofErr w:type="spellStart"/>
      <w:proofErr w:type="gramStart"/>
      <w:r>
        <w:rPr>
          <w:rFonts w:ascii="Consolas" w:hAnsi="Consolas"/>
          <w:sz w:val="18"/>
        </w:rPr>
        <w:t>qvl.qcar</w:t>
      </w:r>
      <w:proofErr w:type="spellEnd"/>
      <w:proofErr w:type="gramEnd"/>
      <w:r>
        <w:rPr>
          <w:rFonts w:ascii="Consolas" w:hAnsi="Consolas"/>
          <w:sz w:val="18"/>
        </w:rPr>
        <w:t xml:space="preserve"> import </w:t>
      </w:r>
      <w:proofErr w:type="spellStart"/>
      <w:r>
        <w:rPr>
          <w:rFonts w:ascii="Consolas" w:hAnsi="Consolas"/>
          <w:sz w:val="18"/>
        </w:rPr>
        <w:t>QLabsQCar</w:t>
      </w:r>
      <w:proofErr w:type="spellEnd"/>
      <w:r>
        <w:rPr>
          <w:rFonts w:ascii="Consolas" w:hAnsi="Consolas"/>
          <w:sz w:val="18"/>
        </w:rPr>
        <w:br/>
        <w:t xml:space="preserve">from </w:t>
      </w:r>
      <w:proofErr w:type="spellStart"/>
      <w:proofErr w:type="gramStart"/>
      <w:r>
        <w:rPr>
          <w:rFonts w:ascii="Consolas" w:hAnsi="Consolas"/>
          <w:sz w:val="18"/>
        </w:rPr>
        <w:t>qvl.basic</w:t>
      </w:r>
      <w:proofErr w:type="gramEnd"/>
      <w:r>
        <w:rPr>
          <w:rFonts w:ascii="Consolas" w:hAnsi="Consolas"/>
          <w:sz w:val="18"/>
        </w:rPr>
        <w:t>_shape</w:t>
      </w:r>
      <w:proofErr w:type="spellEnd"/>
      <w:r>
        <w:rPr>
          <w:rFonts w:ascii="Consolas" w:hAnsi="Consolas"/>
          <w:sz w:val="18"/>
        </w:rPr>
        <w:t xml:space="preserve"> import </w:t>
      </w:r>
      <w:proofErr w:type="spellStart"/>
      <w:r>
        <w:rPr>
          <w:rFonts w:ascii="Consolas" w:hAnsi="Consolas"/>
          <w:sz w:val="18"/>
        </w:rPr>
        <w:t>QLabsBasicShape</w:t>
      </w:r>
      <w:proofErr w:type="spellEnd"/>
      <w:r>
        <w:rPr>
          <w:rFonts w:ascii="Consolas" w:hAnsi="Consolas"/>
          <w:sz w:val="18"/>
        </w:rPr>
        <w:br/>
      </w:r>
      <w:r>
        <w:rPr>
          <w:rFonts w:ascii="Consolas" w:hAnsi="Consolas"/>
          <w:sz w:val="18"/>
        </w:rPr>
        <w:br/>
      </w:r>
      <w:proofErr w:type="spellStart"/>
      <w:r>
        <w:rPr>
          <w:rFonts w:ascii="Consolas" w:hAnsi="Consolas"/>
          <w:sz w:val="18"/>
        </w:rPr>
        <w:t>qlabs</w:t>
      </w:r>
      <w:proofErr w:type="spellEnd"/>
      <w:r>
        <w:rPr>
          <w:rFonts w:ascii="Consolas" w:hAnsi="Consolas"/>
          <w:sz w:val="18"/>
        </w:rPr>
        <w:t xml:space="preserve"> = </w:t>
      </w:r>
      <w:proofErr w:type="spellStart"/>
      <w:r>
        <w:rPr>
          <w:rFonts w:ascii="Consolas" w:hAnsi="Consolas"/>
          <w:sz w:val="18"/>
        </w:rPr>
        <w:t>QuanserInteractiveLabs</w:t>
      </w:r>
      <w:proofErr w:type="spellEnd"/>
      <w:r>
        <w:rPr>
          <w:rFonts w:ascii="Consolas" w:hAnsi="Consolas"/>
          <w:sz w:val="18"/>
        </w:rPr>
        <w:t>()</w:t>
      </w:r>
      <w:r>
        <w:rPr>
          <w:rFonts w:ascii="Consolas" w:hAnsi="Consolas"/>
          <w:sz w:val="18"/>
        </w:rPr>
        <w:br/>
      </w:r>
      <w:proofErr w:type="spellStart"/>
      <w:proofErr w:type="gramStart"/>
      <w:r>
        <w:rPr>
          <w:rFonts w:ascii="Consolas" w:hAnsi="Consolas"/>
          <w:sz w:val="18"/>
        </w:rPr>
        <w:t>qlabs.open</w:t>
      </w:r>
      <w:proofErr w:type="spellEnd"/>
      <w:proofErr w:type="gramEnd"/>
      <w:r>
        <w:rPr>
          <w:rFonts w:ascii="Consolas" w:hAnsi="Consolas"/>
          <w:sz w:val="18"/>
        </w:rPr>
        <w:t>("localhost")</w:t>
      </w:r>
      <w:r>
        <w:rPr>
          <w:rFonts w:ascii="Consolas" w:hAnsi="Consolas"/>
          <w:sz w:val="18"/>
        </w:rPr>
        <w:br/>
      </w:r>
      <w:proofErr w:type="spellStart"/>
      <w:proofErr w:type="gramStart"/>
      <w:r>
        <w:rPr>
          <w:rFonts w:ascii="Consolas" w:hAnsi="Consolas"/>
          <w:sz w:val="18"/>
        </w:rPr>
        <w:t>qlabs.destroy</w:t>
      </w:r>
      <w:proofErr w:type="gramEnd"/>
      <w:r>
        <w:rPr>
          <w:rFonts w:ascii="Consolas" w:hAnsi="Consolas"/>
          <w:sz w:val="18"/>
        </w:rPr>
        <w:t>_all_spawned_</w:t>
      </w:r>
      <w:proofErr w:type="gramStart"/>
      <w:r>
        <w:rPr>
          <w:rFonts w:ascii="Consolas" w:hAnsi="Consolas"/>
          <w:sz w:val="18"/>
        </w:rPr>
        <w:t>actors</w:t>
      </w:r>
      <w:proofErr w:type="spellEnd"/>
      <w:r>
        <w:rPr>
          <w:rFonts w:ascii="Consolas" w:hAnsi="Consolas"/>
          <w:sz w:val="18"/>
        </w:rPr>
        <w:t>(</w:t>
      </w:r>
      <w:proofErr w:type="gramEnd"/>
      <w:r>
        <w:rPr>
          <w:rFonts w:ascii="Consolas" w:hAnsi="Consolas"/>
          <w:sz w:val="18"/>
        </w:rPr>
        <w:t>)</w:t>
      </w:r>
    </w:p>
    <w:p w14:paraId="6B9F9C27" w14:textId="77777777" w:rsidR="00A21174" w:rsidRDefault="00000000">
      <w:pPr>
        <w:ind w:firstLine="420"/>
        <w:jc w:val="both"/>
        <w:rPr>
          <w:rFonts w:hint="eastAsia"/>
          <w:lang w:eastAsia="zh-CN"/>
        </w:rPr>
      </w:pPr>
      <w:r>
        <w:rPr>
          <w:lang w:eastAsia="zh-CN"/>
        </w:rPr>
        <w:t>该代码段建立与</w:t>
      </w:r>
      <w:proofErr w:type="spellStart"/>
      <w:r>
        <w:rPr>
          <w:lang w:eastAsia="zh-CN"/>
        </w:rPr>
        <w:t>QLabs</w:t>
      </w:r>
      <w:proofErr w:type="spellEnd"/>
      <w:r>
        <w:rPr>
          <w:lang w:eastAsia="zh-CN"/>
        </w:rPr>
        <w:t>的连接，并清除之前生成的所有对象，确保场景干净。</w:t>
      </w:r>
    </w:p>
    <w:p w14:paraId="65367CE0" w14:textId="77777777" w:rsidR="00A21174" w:rsidRDefault="00000000">
      <w:pPr>
        <w:rPr>
          <w:rFonts w:hint="eastAsia"/>
        </w:rPr>
      </w:pPr>
      <w:r>
        <w:rPr>
          <w:b/>
        </w:rPr>
        <w:t>（2）生成QCar2车辆</w:t>
      </w:r>
    </w:p>
    <w:p w14:paraId="76618F30" w14:textId="77777777" w:rsidR="00A21174" w:rsidRDefault="00000000">
      <w:pPr>
        <w:shd w:val="clear" w:color="auto" w:fill="F0F0F0"/>
        <w:spacing w:before="120" w:after="120"/>
        <w:ind w:left="567"/>
        <w:rPr>
          <w:rFonts w:hint="eastAsia"/>
        </w:rPr>
      </w:pPr>
      <w:proofErr w:type="spellStart"/>
      <w:r>
        <w:rPr>
          <w:rFonts w:ascii="Consolas" w:hAnsi="Consolas"/>
          <w:sz w:val="18"/>
        </w:rPr>
        <w:t>qcar</w:t>
      </w:r>
      <w:proofErr w:type="spellEnd"/>
      <w:r>
        <w:rPr>
          <w:rFonts w:ascii="Consolas" w:hAnsi="Consolas"/>
          <w:sz w:val="18"/>
        </w:rPr>
        <w:t xml:space="preserve"> = </w:t>
      </w:r>
      <w:proofErr w:type="spellStart"/>
      <w:r>
        <w:rPr>
          <w:rFonts w:ascii="Consolas" w:hAnsi="Consolas"/>
          <w:sz w:val="18"/>
        </w:rPr>
        <w:t>QLabsQCar</w:t>
      </w:r>
      <w:proofErr w:type="spellEnd"/>
      <w:r>
        <w:rPr>
          <w:rFonts w:ascii="Consolas" w:hAnsi="Consolas"/>
          <w:sz w:val="18"/>
        </w:rPr>
        <w:t>(</w:t>
      </w:r>
      <w:proofErr w:type="spellStart"/>
      <w:r>
        <w:rPr>
          <w:rFonts w:ascii="Consolas" w:hAnsi="Consolas"/>
          <w:sz w:val="18"/>
        </w:rPr>
        <w:t>qlabs</w:t>
      </w:r>
      <w:proofErr w:type="spellEnd"/>
      <w:r>
        <w:rPr>
          <w:rFonts w:ascii="Consolas" w:hAnsi="Consolas"/>
          <w:sz w:val="18"/>
        </w:rPr>
        <w:t>)</w:t>
      </w:r>
      <w:r>
        <w:rPr>
          <w:rFonts w:ascii="Consolas" w:hAnsi="Consolas"/>
          <w:sz w:val="18"/>
        </w:rPr>
        <w:br/>
      </w:r>
      <w:proofErr w:type="spellStart"/>
      <w:proofErr w:type="gramStart"/>
      <w:r>
        <w:rPr>
          <w:rFonts w:ascii="Consolas" w:hAnsi="Consolas"/>
          <w:sz w:val="18"/>
        </w:rPr>
        <w:t>qcar.spawn</w:t>
      </w:r>
      <w:proofErr w:type="gramEnd"/>
      <w:r>
        <w:rPr>
          <w:rFonts w:ascii="Consolas" w:hAnsi="Consolas"/>
          <w:sz w:val="18"/>
        </w:rPr>
        <w:t>_</w:t>
      </w:r>
      <w:proofErr w:type="gramStart"/>
      <w:r>
        <w:rPr>
          <w:rFonts w:ascii="Consolas" w:hAnsi="Consolas"/>
          <w:sz w:val="18"/>
        </w:rPr>
        <w:t>id</w:t>
      </w:r>
      <w:proofErr w:type="spellEnd"/>
      <w:r>
        <w:rPr>
          <w:rFonts w:ascii="Consolas" w:hAnsi="Consolas"/>
          <w:sz w:val="18"/>
        </w:rPr>
        <w:t>(</w:t>
      </w:r>
      <w:proofErr w:type="spellStart"/>
      <w:proofErr w:type="gramEnd"/>
      <w:r>
        <w:rPr>
          <w:rFonts w:ascii="Consolas" w:hAnsi="Consolas"/>
          <w:sz w:val="18"/>
        </w:rPr>
        <w:t>actorNumber</w:t>
      </w:r>
      <w:proofErr w:type="spellEnd"/>
      <w:r>
        <w:rPr>
          <w:rFonts w:ascii="Consolas" w:hAnsi="Consolas"/>
          <w:sz w:val="18"/>
        </w:rPr>
        <w:t>=0, location</w:t>
      </w:r>
      <w:proofErr w:type="gramStart"/>
      <w:r>
        <w:rPr>
          <w:rFonts w:ascii="Consolas" w:hAnsi="Consolas"/>
          <w:sz w:val="18"/>
        </w:rPr>
        <w:t>=[</w:t>
      </w:r>
      <w:proofErr w:type="gramEnd"/>
      <w:r>
        <w:rPr>
          <w:rFonts w:ascii="Consolas" w:hAnsi="Consolas"/>
          <w:sz w:val="18"/>
        </w:rPr>
        <w:t>0, 0, 0], rotation</w:t>
      </w:r>
      <w:proofErr w:type="gramStart"/>
      <w:r>
        <w:rPr>
          <w:rFonts w:ascii="Consolas" w:hAnsi="Consolas"/>
          <w:sz w:val="18"/>
        </w:rPr>
        <w:t>=[</w:t>
      </w:r>
      <w:proofErr w:type="gramEnd"/>
      <w:r>
        <w:rPr>
          <w:rFonts w:ascii="Consolas" w:hAnsi="Consolas"/>
          <w:sz w:val="18"/>
        </w:rPr>
        <w:t>0, 0, 0],</w:t>
      </w:r>
      <w:r>
        <w:rPr>
          <w:rFonts w:ascii="Consolas" w:hAnsi="Consolas"/>
          <w:sz w:val="18"/>
        </w:rPr>
        <w:br/>
        <w:t xml:space="preserve">              scale</w:t>
      </w:r>
      <w:proofErr w:type="gramStart"/>
      <w:r>
        <w:rPr>
          <w:rFonts w:ascii="Consolas" w:hAnsi="Consolas"/>
          <w:sz w:val="18"/>
        </w:rPr>
        <w:t>=[</w:t>
      </w:r>
      <w:proofErr w:type="gramEnd"/>
      <w:r>
        <w:rPr>
          <w:rFonts w:ascii="Consolas" w:hAnsi="Consolas"/>
          <w:sz w:val="18"/>
        </w:rPr>
        <w:t xml:space="preserve">1, 1, 1], configuration=0, </w:t>
      </w:r>
      <w:proofErr w:type="spellStart"/>
      <w:r>
        <w:rPr>
          <w:rFonts w:ascii="Consolas" w:hAnsi="Consolas"/>
          <w:sz w:val="18"/>
        </w:rPr>
        <w:t>waitForConfirmation</w:t>
      </w:r>
      <w:proofErr w:type="spellEnd"/>
      <w:r>
        <w:rPr>
          <w:rFonts w:ascii="Consolas" w:hAnsi="Consolas"/>
          <w:sz w:val="18"/>
        </w:rPr>
        <w:t>=True)</w:t>
      </w:r>
    </w:p>
    <w:p w14:paraId="17BF2145" w14:textId="77777777" w:rsidR="00A21174" w:rsidRDefault="00000000">
      <w:pPr>
        <w:ind w:firstLine="420"/>
        <w:jc w:val="both"/>
        <w:rPr>
          <w:rFonts w:hint="eastAsia"/>
        </w:rPr>
      </w:pPr>
      <w:r>
        <w:t>在原点位置生成QCar2车辆，configuration=0表示使用默认配置。</w:t>
      </w:r>
    </w:p>
    <w:p w14:paraId="1A6C1F39" w14:textId="77777777" w:rsidR="00A21174" w:rsidRDefault="00000000">
      <w:pPr>
        <w:rPr>
          <w:rFonts w:hint="eastAsia"/>
        </w:rPr>
      </w:pPr>
      <w:r>
        <w:rPr>
          <w:b/>
        </w:rPr>
        <w:t>（3）生成车道线</w:t>
      </w:r>
    </w:p>
    <w:p w14:paraId="0617AC9B" w14:textId="77777777" w:rsidR="00172C36" w:rsidRPr="00172C36" w:rsidRDefault="00172C36" w:rsidP="00172C36">
      <w:pPr>
        <w:shd w:val="clear" w:color="auto" w:fill="F0F0F0"/>
        <w:spacing w:before="120" w:after="120"/>
        <w:ind w:left="567"/>
        <w:rPr>
          <w:rFonts w:ascii="Consolas" w:hAnsi="Consolas"/>
          <w:sz w:val="18"/>
        </w:rPr>
      </w:pPr>
      <w:proofErr w:type="spellStart"/>
      <w:r w:rsidRPr="00172C36">
        <w:rPr>
          <w:rFonts w:ascii="Consolas" w:hAnsi="Consolas"/>
          <w:sz w:val="18"/>
        </w:rPr>
        <w:t>left_boundary</w:t>
      </w:r>
      <w:proofErr w:type="spellEnd"/>
      <w:r w:rsidRPr="00172C36">
        <w:rPr>
          <w:rFonts w:ascii="Consolas" w:hAnsi="Consolas"/>
          <w:sz w:val="18"/>
        </w:rPr>
        <w:t xml:space="preserve"> = </w:t>
      </w:r>
      <w:proofErr w:type="spellStart"/>
      <w:r w:rsidRPr="00172C36">
        <w:rPr>
          <w:rFonts w:ascii="Consolas" w:hAnsi="Consolas"/>
          <w:sz w:val="18"/>
        </w:rPr>
        <w:t>QLabsSplineLine</w:t>
      </w:r>
      <w:proofErr w:type="spellEnd"/>
      <w:r w:rsidRPr="00172C36">
        <w:rPr>
          <w:rFonts w:ascii="Consolas" w:hAnsi="Consolas"/>
          <w:sz w:val="18"/>
        </w:rPr>
        <w:t>(</w:t>
      </w:r>
      <w:proofErr w:type="spellStart"/>
      <w:r w:rsidRPr="00172C36">
        <w:rPr>
          <w:rFonts w:ascii="Consolas" w:hAnsi="Consolas"/>
          <w:sz w:val="18"/>
        </w:rPr>
        <w:t>qlabs</w:t>
      </w:r>
      <w:proofErr w:type="spellEnd"/>
      <w:r w:rsidRPr="00172C36">
        <w:rPr>
          <w:rFonts w:ascii="Consolas" w:hAnsi="Consolas"/>
          <w:sz w:val="18"/>
        </w:rPr>
        <w:t>)</w:t>
      </w:r>
    </w:p>
    <w:p w14:paraId="55456823"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left_</w:t>
      </w:r>
      <w:proofErr w:type="gramStart"/>
      <w:r w:rsidRPr="00172C36">
        <w:rPr>
          <w:rFonts w:ascii="Consolas" w:hAnsi="Consolas"/>
          <w:sz w:val="18"/>
        </w:rPr>
        <w:t>boundary.spawn</w:t>
      </w:r>
      <w:proofErr w:type="spellEnd"/>
      <w:proofErr w:type="gramEnd"/>
      <w:r w:rsidRPr="00172C36">
        <w:rPr>
          <w:rFonts w:ascii="Consolas" w:hAnsi="Consolas"/>
          <w:sz w:val="18"/>
        </w:rPr>
        <w:t>(location</w:t>
      </w:r>
      <w:proofErr w:type="gramStart"/>
      <w:r w:rsidRPr="00172C36">
        <w:rPr>
          <w:rFonts w:ascii="Consolas" w:hAnsi="Consolas"/>
          <w:sz w:val="18"/>
        </w:rPr>
        <w:t>=[</w:t>
      </w:r>
      <w:proofErr w:type="gramEnd"/>
      <w:r w:rsidRPr="00172C36">
        <w:rPr>
          <w:rFonts w:ascii="Consolas" w:hAnsi="Consolas"/>
          <w:sz w:val="18"/>
        </w:rPr>
        <w:t>0, 0, 0], scale</w:t>
      </w:r>
      <w:proofErr w:type="gramStart"/>
      <w:r w:rsidRPr="00172C36">
        <w:rPr>
          <w:rFonts w:ascii="Consolas" w:hAnsi="Consolas"/>
          <w:sz w:val="18"/>
        </w:rPr>
        <w:t>=[</w:t>
      </w:r>
      <w:proofErr w:type="gramEnd"/>
      <w:r w:rsidRPr="00172C36">
        <w:rPr>
          <w:rFonts w:ascii="Consolas" w:hAnsi="Consolas"/>
          <w:sz w:val="18"/>
        </w:rPr>
        <w:t>1, 1, 1], configuration=1)</w:t>
      </w:r>
    </w:p>
    <w:p w14:paraId="62B8D889"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left_boundary.set_</w:t>
      </w:r>
      <w:proofErr w:type="gramStart"/>
      <w:r w:rsidRPr="00172C36">
        <w:rPr>
          <w:rFonts w:ascii="Consolas" w:hAnsi="Consolas"/>
          <w:sz w:val="18"/>
        </w:rPr>
        <w:t>points</w:t>
      </w:r>
      <w:proofErr w:type="spellEnd"/>
      <w:r w:rsidRPr="00172C36">
        <w:rPr>
          <w:rFonts w:ascii="Consolas" w:hAnsi="Consolas"/>
          <w:sz w:val="18"/>
        </w:rPr>
        <w:t>(</w:t>
      </w:r>
      <w:proofErr w:type="gramEnd"/>
    </w:p>
    <w:p w14:paraId="6857E718"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color</w:t>
      </w:r>
      <w:proofErr w:type="gramStart"/>
      <w:r w:rsidRPr="00172C36">
        <w:rPr>
          <w:rFonts w:ascii="Consolas" w:hAnsi="Consolas"/>
          <w:sz w:val="18"/>
        </w:rPr>
        <w:t>=[</w:t>
      </w:r>
      <w:proofErr w:type="gramEnd"/>
      <w:r w:rsidRPr="00172C36">
        <w:rPr>
          <w:rFonts w:ascii="Consolas" w:hAnsi="Consolas"/>
          <w:sz w:val="18"/>
        </w:rPr>
        <w:t>1, 1, 1],</w:t>
      </w:r>
    </w:p>
    <w:p w14:paraId="0F497011"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pointList</w:t>
      </w:r>
      <w:proofErr w:type="spellEnd"/>
      <w:proofErr w:type="gramStart"/>
      <w:r w:rsidRPr="00172C36">
        <w:rPr>
          <w:rFonts w:ascii="Consolas" w:hAnsi="Consolas"/>
          <w:sz w:val="18"/>
        </w:rPr>
        <w:t>=[</w:t>
      </w:r>
      <w:proofErr w:type="gramEnd"/>
      <w:r w:rsidRPr="00172C36">
        <w:rPr>
          <w:rFonts w:ascii="Consolas" w:hAnsi="Consolas"/>
          <w:sz w:val="18"/>
        </w:rPr>
        <w:t>[</w:t>
      </w:r>
      <w:proofErr w:type="spellStart"/>
      <w:r w:rsidRPr="00172C36">
        <w:rPr>
          <w:rFonts w:ascii="Consolas" w:hAnsi="Consolas"/>
          <w:sz w:val="18"/>
        </w:rPr>
        <w:t>x_start</w:t>
      </w:r>
      <w:proofErr w:type="spellEnd"/>
      <w:r w:rsidRPr="00172C36">
        <w:rPr>
          <w:rFonts w:ascii="Consolas" w:hAnsi="Consolas"/>
          <w:sz w:val="18"/>
        </w:rPr>
        <w:t xml:space="preserve">, </w:t>
      </w:r>
      <w:proofErr w:type="spellStart"/>
      <w:r w:rsidRPr="00172C36">
        <w:rPr>
          <w:rFonts w:ascii="Consolas" w:hAnsi="Consolas"/>
          <w:sz w:val="18"/>
        </w:rPr>
        <w:t>y_min</w:t>
      </w:r>
      <w:proofErr w:type="spellEnd"/>
      <w:r w:rsidRPr="00172C36">
        <w:rPr>
          <w:rFonts w:ascii="Consolas" w:hAnsi="Consolas"/>
          <w:sz w:val="18"/>
        </w:rPr>
        <w:t xml:space="preserve">, </w:t>
      </w:r>
      <w:proofErr w:type="spellStart"/>
      <w:r w:rsidRPr="00172C36">
        <w:rPr>
          <w:rFonts w:ascii="Consolas" w:hAnsi="Consolas"/>
          <w:sz w:val="18"/>
        </w:rPr>
        <w:t>z_line</w:t>
      </w:r>
      <w:proofErr w:type="spellEnd"/>
      <w:r w:rsidRPr="00172C36">
        <w:rPr>
          <w:rFonts w:ascii="Consolas" w:hAnsi="Consolas"/>
          <w:sz w:val="18"/>
        </w:rPr>
        <w:t xml:space="preserve">, </w:t>
      </w:r>
      <w:proofErr w:type="spellStart"/>
      <w:r w:rsidRPr="00172C36">
        <w:rPr>
          <w:rFonts w:ascii="Consolas" w:hAnsi="Consolas"/>
          <w:sz w:val="18"/>
        </w:rPr>
        <w:t>lane_line_width</w:t>
      </w:r>
      <w:proofErr w:type="spellEnd"/>
      <w:r w:rsidRPr="00172C36">
        <w:rPr>
          <w:rFonts w:ascii="Consolas" w:hAnsi="Consolas"/>
          <w:sz w:val="18"/>
        </w:rPr>
        <w:t>], [</w:t>
      </w:r>
      <w:proofErr w:type="spellStart"/>
      <w:r w:rsidRPr="00172C36">
        <w:rPr>
          <w:rFonts w:ascii="Consolas" w:hAnsi="Consolas"/>
          <w:sz w:val="18"/>
        </w:rPr>
        <w:t>x_end</w:t>
      </w:r>
      <w:proofErr w:type="spellEnd"/>
      <w:r w:rsidRPr="00172C36">
        <w:rPr>
          <w:rFonts w:ascii="Consolas" w:hAnsi="Consolas"/>
          <w:sz w:val="18"/>
        </w:rPr>
        <w:t xml:space="preserve">, </w:t>
      </w:r>
      <w:proofErr w:type="spellStart"/>
      <w:r w:rsidRPr="00172C36">
        <w:rPr>
          <w:rFonts w:ascii="Consolas" w:hAnsi="Consolas"/>
          <w:sz w:val="18"/>
        </w:rPr>
        <w:t>y_min</w:t>
      </w:r>
      <w:proofErr w:type="spellEnd"/>
      <w:r w:rsidRPr="00172C36">
        <w:rPr>
          <w:rFonts w:ascii="Consolas" w:hAnsi="Consolas"/>
          <w:sz w:val="18"/>
        </w:rPr>
        <w:t xml:space="preserve">, </w:t>
      </w:r>
      <w:proofErr w:type="spellStart"/>
      <w:r w:rsidRPr="00172C36">
        <w:rPr>
          <w:rFonts w:ascii="Consolas" w:hAnsi="Consolas"/>
          <w:sz w:val="18"/>
        </w:rPr>
        <w:t>z_line</w:t>
      </w:r>
      <w:proofErr w:type="spellEnd"/>
      <w:r w:rsidRPr="00172C36">
        <w:rPr>
          <w:rFonts w:ascii="Consolas" w:hAnsi="Consolas"/>
          <w:sz w:val="18"/>
        </w:rPr>
        <w:t xml:space="preserve">, </w:t>
      </w:r>
      <w:proofErr w:type="spellStart"/>
      <w:r w:rsidRPr="00172C36">
        <w:rPr>
          <w:rFonts w:ascii="Consolas" w:hAnsi="Consolas"/>
          <w:sz w:val="18"/>
        </w:rPr>
        <w:t>lane_line_width</w:t>
      </w:r>
      <w:proofErr w:type="spellEnd"/>
      <w:r w:rsidRPr="00172C36">
        <w:rPr>
          <w:rFonts w:ascii="Consolas" w:hAnsi="Consolas"/>
          <w:sz w:val="18"/>
        </w:rPr>
        <w:t>]],</w:t>
      </w:r>
    </w:p>
    <w:p w14:paraId="0F5D08AE"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alignEndPointTangents</w:t>
      </w:r>
      <w:proofErr w:type="spellEnd"/>
      <w:r w:rsidRPr="00172C36">
        <w:rPr>
          <w:rFonts w:ascii="Consolas" w:hAnsi="Consolas"/>
          <w:sz w:val="18"/>
        </w:rPr>
        <w:t>=False,</w:t>
      </w:r>
    </w:p>
    <w:p w14:paraId="7F22C024"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w:t>
      </w:r>
    </w:p>
    <w:p w14:paraId="73322979" w14:textId="77777777" w:rsidR="00172C36" w:rsidRPr="00172C36" w:rsidRDefault="00172C36" w:rsidP="00172C36">
      <w:pPr>
        <w:shd w:val="clear" w:color="auto" w:fill="F0F0F0"/>
        <w:spacing w:before="120" w:after="120"/>
        <w:ind w:left="567"/>
        <w:rPr>
          <w:rFonts w:ascii="Consolas" w:hAnsi="Consolas"/>
          <w:sz w:val="18"/>
        </w:rPr>
      </w:pPr>
    </w:p>
    <w:p w14:paraId="666E05A9"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 </w:t>
      </w:r>
      <w:proofErr w:type="spellStart"/>
      <w:r w:rsidRPr="00172C36">
        <w:rPr>
          <w:rFonts w:ascii="Consolas" w:hAnsi="Consolas"/>
          <w:sz w:val="18"/>
        </w:rPr>
        <w:t>中间分界线改为白色虚线</w:t>
      </w:r>
      <w:proofErr w:type="spellEnd"/>
    </w:p>
    <w:p w14:paraId="25DC043B"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dash_len</w:t>
      </w:r>
      <w:proofErr w:type="spellEnd"/>
      <w:r w:rsidRPr="00172C36">
        <w:rPr>
          <w:rFonts w:ascii="Consolas" w:hAnsi="Consolas"/>
          <w:sz w:val="18"/>
        </w:rPr>
        <w:t xml:space="preserve"> = 4.0</w:t>
      </w:r>
    </w:p>
    <w:p w14:paraId="049B0B20"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gap_len</w:t>
      </w:r>
      <w:proofErr w:type="spellEnd"/>
      <w:r w:rsidRPr="00172C36">
        <w:rPr>
          <w:rFonts w:ascii="Consolas" w:hAnsi="Consolas"/>
          <w:sz w:val="18"/>
        </w:rPr>
        <w:t xml:space="preserve"> = 4.0</w:t>
      </w:r>
    </w:p>
    <w:p w14:paraId="4B068D3C"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x_dash</w:t>
      </w:r>
      <w:proofErr w:type="spellEnd"/>
      <w:r w:rsidRPr="00172C36">
        <w:rPr>
          <w:rFonts w:ascii="Consolas" w:hAnsi="Consolas"/>
          <w:sz w:val="18"/>
        </w:rPr>
        <w:t xml:space="preserve"> = </w:t>
      </w:r>
      <w:proofErr w:type="spellStart"/>
      <w:r w:rsidRPr="00172C36">
        <w:rPr>
          <w:rFonts w:ascii="Consolas" w:hAnsi="Consolas"/>
          <w:sz w:val="18"/>
        </w:rPr>
        <w:t>x_start</w:t>
      </w:r>
      <w:proofErr w:type="spellEnd"/>
    </w:p>
    <w:p w14:paraId="556522FE"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while </w:t>
      </w:r>
      <w:proofErr w:type="spellStart"/>
      <w:r w:rsidRPr="00172C36">
        <w:rPr>
          <w:rFonts w:ascii="Consolas" w:hAnsi="Consolas"/>
          <w:sz w:val="18"/>
        </w:rPr>
        <w:t>x_dash</w:t>
      </w:r>
      <w:proofErr w:type="spellEnd"/>
      <w:r w:rsidRPr="00172C36">
        <w:rPr>
          <w:rFonts w:ascii="Consolas" w:hAnsi="Consolas"/>
          <w:sz w:val="18"/>
        </w:rPr>
        <w:t xml:space="preserve"> &lt; </w:t>
      </w:r>
      <w:proofErr w:type="spellStart"/>
      <w:r w:rsidRPr="00172C36">
        <w:rPr>
          <w:rFonts w:ascii="Consolas" w:hAnsi="Consolas"/>
          <w:sz w:val="18"/>
        </w:rPr>
        <w:t>x_end</w:t>
      </w:r>
      <w:proofErr w:type="spellEnd"/>
      <w:r w:rsidRPr="00172C36">
        <w:rPr>
          <w:rFonts w:ascii="Consolas" w:hAnsi="Consolas"/>
          <w:sz w:val="18"/>
        </w:rPr>
        <w:t>:</w:t>
      </w:r>
    </w:p>
    <w:p w14:paraId="23FC4F34"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x_dash_end</w:t>
      </w:r>
      <w:proofErr w:type="spellEnd"/>
      <w:r w:rsidRPr="00172C36">
        <w:rPr>
          <w:rFonts w:ascii="Consolas" w:hAnsi="Consolas"/>
          <w:sz w:val="18"/>
        </w:rPr>
        <w:t xml:space="preserve"> = </w:t>
      </w:r>
      <w:proofErr w:type="gramStart"/>
      <w:r w:rsidRPr="00172C36">
        <w:rPr>
          <w:rFonts w:ascii="Consolas" w:hAnsi="Consolas"/>
          <w:sz w:val="18"/>
        </w:rPr>
        <w:t>min(</w:t>
      </w:r>
      <w:proofErr w:type="spellStart"/>
      <w:proofErr w:type="gramEnd"/>
      <w:r w:rsidRPr="00172C36">
        <w:rPr>
          <w:rFonts w:ascii="Consolas" w:hAnsi="Consolas"/>
          <w:sz w:val="18"/>
        </w:rPr>
        <w:t>x_dash</w:t>
      </w:r>
      <w:proofErr w:type="spellEnd"/>
      <w:r w:rsidRPr="00172C36">
        <w:rPr>
          <w:rFonts w:ascii="Consolas" w:hAnsi="Consolas"/>
          <w:sz w:val="18"/>
        </w:rPr>
        <w:t xml:space="preserve"> + </w:t>
      </w:r>
      <w:proofErr w:type="spellStart"/>
      <w:r w:rsidRPr="00172C36">
        <w:rPr>
          <w:rFonts w:ascii="Consolas" w:hAnsi="Consolas"/>
          <w:sz w:val="18"/>
        </w:rPr>
        <w:t>dash_len</w:t>
      </w:r>
      <w:proofErr w:type="spellEnd"/>
      <w:r w:rsidRPr="00172C36">
        <w:rPr>
          <w:rFonts w:ascii="Consolas" w:hAnsi="Consolas"/>
          <w:sz w:val="18"/>
        </w:rPr>
        <w:t xml:space="preserve">, </w:t>
      </w:r>
      <w:proofErr w:type="spellStart"/>
      <w:r w:rsidRPr="00172C36">
        <w:rPr>
          <w:rFonts w:ascii="Consolas" w:hAnsi="Consolas"/>
          <w:sz w:val="18"/>
        </w:rPr>
        <w:t>x_end</w:t>
      </w:r>
      <w:proofErr w:type="spellEnd"/>
      <w:r w:rsidRPr="00172C36">
        <w:rPr>
          <w:rFonts w:ascii="Consolas" w:hAnsi="Consolas"/>
          <w:sz w:val="18"/>
        </w:rPr>
        <w:t>)</w:t>
      </w:r>
    </w:p>
    <w:p w14:paraId="21774B12"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lane_dash</w:t>
      </w:r>
      <w:proofErr w:type="spellEnd"/>
      <w:r w:rsidRPr="00172C36">
        <w:rPr>
          <w:rFonts w:ascii="Consolas" w:hAnsi="Consolas"/>
          <w:sz w:val="18"/>
        </w:rPr>
        <w:t xml:space="preserve"> = </w:t>
      </w:r>
      <w:proofErr w:type="spellStart"/>
      <w:r w:rsidRPr="00172C36">
        <w:rPr>
          <w:rFonts w:ascii="Consolas" w:hAnsi="Consolas"/>
          <w:sz w:val="18"/>
        </w:rPr>
        <w:t>QLabsSplineLine</w:t>
      </w:r>
      <w:proofErr w:type="spellEnd"/>
      <w:r w:rsidRPr="00172C36">
        <w:rPr>
          <w:rFonts w:ascii="Consolas" w:hAnsi="Consolas"/>
          <w:sz w:val="18"/>
        </w:rPr>
        <w:t>(</w:t>
      </w:r>
      <w:proofErr w:type="spellStart"/>
      <w:r w:rsidRPr="00172C36">
        <w:rPr>
          <w:rFonts w:ascii="Consolas" w:hAnsi="Consolas"/>
          <w:sz w:val="18"/>
        </w:rPr>
        <w:t>qlabs</w:t>
      </w:r>
      <w:proofErr w:type="spellEnd"/>
      <w:r w:rsidRPr="00172C36">
        <w:rPr>
          <w:rFonts w:ascii="Consolas" w:hAnsi="Consolas"/>
          <w:sz w:val="18"/>
        </w:rPr>
        <w:t>)</w:t>
      </w:r>
    </w:p>
    <w:p w14:paraId="7887A875"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lane_</w:t>
      </w:r>
      <w:proofErr w:type="gramStart"/>
      <w:r w:rsidRPr="00172C36">
        <w:rPr>
          <w:rFonts w:ascii="Consolas" w:hAnsi="Consolas"/>
          <w:sz w:val="18"/>
        </w:rPr>
        <w:t>dash.spawn</w:t>
      </w:r>
      <w:proofErr w:type="spellEnd"/>
      <w:proofErr w:type="gramEnd"/>
      <w:r w:rsidRPr="00172C36">
        <w:rPr>
          <w:rFonts w:ascii="Consolas" w:hAnsi="Consolas"/>
          <w:sz w:val="18"/>
        </w:rPr>
        <w:t>(location</w:t>
      </w:r>
      <w:proofErr w:type="gramStart"/>
      <w:r w:rsidRPr="00172C36">
        <w:rPr>
          <w:rFonts w:ascii="Consolas" w:hAnsi="Consolas"/>
          <w:sz w:val="18"/>
        </w:rPr>
        <w:t>=[</w:t>
      </w:r>
      <w:proofErr w:type="gramEnd"/>
      <w:r w:rsidRPr="00172C36">
        <w:rPr>
          <w:rFonts w:ascii="Consolas" w:hAnsi="Consolas"/>
          <w:sz w:val="18"/>
        </w:rPr>
        <w:t>0, 0, 0], scale</w:t>
      </w:r>
      <w:proofErr w:type="gramStart"/>
      <w:r w:rsidRPr="00172C36">
        <w:rPr>
          <w:rFonts w:ascii="Consolas" w:hAnsi="Consolas"/>
          <w:sz w:val="18"/>
        </w:rPr>
        <w:t>=[</w:t>
      </w:r>
      <w:proofErr w:type="gramEnd"/>
      <w:r w:rsidRPr="00172C36">
        <w:rPr>
          <w:rFonts w:ascii="Consolas" w:hAnsi="Consolas"/>
          <w:sz w:val="18"/>
        </w:rPr>
        <w:t>1, 1, 1], configuration=1)</w:t>
      </w:r>
    </w:p>
    <w:p w14:paraId="0756962E"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lastRenderedPageBreak/>
        <w:t xml:space="preserve">        </w:t>
      </w:r>
      <w:proofErr w:type="spellStart"/>
      <w:r w:rsidRPr="00172C36">
        <w:rPr>
          <w:rFonts w:ascii="Consolas" w:hAnsi="Consolas"/>
          <w:sz w:val="18"/>
        </w:rPr>
        <w:t>lane_dash.set_</w:t>
      </w:r>
      <w:proofErr w:type="gramStart"/>
      <w:r w:rsidRPr="00172C36">
        <w:rPr>
          <w:rFonts w:ascii="Consolas" w:hAnsi="Consolas"/>
          <w:sz w:val="18"/>
        </w:rPr>
        <w:t>points</w:t>
      </w:r>
      <w:proofErr w:type="spellEnd"/>
      <w:r w:rsidRPr="00172C36">
        <w:rPr>
          <w:rFonts w:ascii="Consolas" w:hAnsi="Consolas"/>
          <w:sz w:val="18"/>
        </w:rPr>
        <w:t>(</w:t>
      </w:r>
      <w:proofErr w:type="gramEnd"/>
    </w:p>
    <w:p w14:paraId="1FCC17FD"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color</w:t>
      </w:r>
      <w:proofErr w:type="gramStart"/>
      <w:r w:rsidRPr="00172C36">
        <w:rPr>
          <w:rFonts w:ascii="Consolas" w:hAnsi="Consolas"/>
          <w:sz w:val="18"/>
        </w:rPr>
        <w:t>=[</w:t>
      </w:r>
      <w:proofErr w:type="gramEnd"/>
      <w:r w:rsidRPr="00172C36">
        <w:rPr>
          <w:rFonts w:ascii="Consolas" w:hAnsi="Consolas"/>
          <w:sz w:val="18"/>
        </w:rPr>
        <w:t>1, 1, 1],</w:t>
      </w:r>
    </w:p>
    <w:p w14:paraId="73C0FE01"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pointList</w:t>
      </w:r>
      <w:proofErr w:type="spellEnd"/>
      <w:proofErr w:type="gramStart"/>
      <w:r w:rsidRPr="00172C36">
        <w:rPr>
          <w:rFonts w:ascii="Consolas" w:hAnsi="Consolas"/>
          <w:sz w:val="18"/>
        </w:rPr>
        <w:t>=[</w:t>
      </w:r>
      <w:proofErr w:type="gramEnd"/>
      <w:r w:rsidRPr="00172C36">
        <w:rPr>
          <w:rFonts w:ascii="Consolas" w:hAnsi="Consolas"/>
          <w:sz w:val="18"/>
        </w:rPr>
        <w:t>[</w:t>
      </w:r>
      <w:proofErr w:type="spellStart"/>
      <w:r w:rsidRPr="00172C36">
        <w:rPr>
          <w:rFonts w:ascii="Consolas" w:hAnsi="Consolas"/>
          <w:sz w:val="18"/>
        </w:rPr>
        <w:t>x_dash</w:t>
      </w:r>
      <w:proofErr w:type="spellEnd"/>
      <w:r w:rsidRPr="00172C36">
        <w:rPr>
          <w:rFonts w:ascii="Consolas" w:hAnsi="Consolas"/>
          <w:sz w:val="18"/>
        </w:rPr>
        <w:t xml:space="preserve">, 0.0, </w:t>
      </w:r>
      <w:proofErr w:type="spellStart"/>
      <w:r w:rsidRPr="00172C36">
        <w:rPr>
          <w:rFonts w:ascii="Consolas" w:hAnsi="Consolas"/>
          <w:sz w:val="18"/>
        </w:rPr>
        <w:t>z_line</w:t>
      </w:r>
      <w:proofErr w:type="spellEnd"/>
      <w:r w:rsidRPr="00172C36">
        <w:rPr>
          <w:rFonts w:ascii="Consolas" w:hAnsi="Consolas"/>
          <w:sz w:val="18"/>
        </w:rPr>
        <w:t xml:space="preserve">, </w:t>
      </w:r>
      <w:proofErr w:type="spellStart"/>
      <w:r w:rsidRPr="00172C36">
        <w:rPr>
          <w:rFonts w:ascii="Consolas" w:hAnsi="Consolas"/>
          <w:sz w:val="18"/>
        </w:rPr>
        <w:t>lane_line_width</w:t>
      </w:r>
      <w:proofErr w:type="spellEnd"/>
      <w:r w:rsidRPr="00172C36">
        <w:rPr>
          <w:rFonts w:ascii="Consolas" w:hAnsi="Consolas"/>
          <w:sz w:val="18"/>
        </w:rPr>
        <w:t>], [</w:t>
      </w:r>
      <w:proofErr w:type="spellStart"/>
      <w:r w:rsidRPr="00172C36">
        <w:rPr>
          <w:rFonts w:ascii="Consolas" w:hAnsi="Consolas"/>
          <w:sz w:val="18"/>
        </w:rPr>
        <w:t>x_dash_end</w:t>
      </w:r>
      <w:proofErr w:type="spellEnd"/>
      <w:r w:rsidRPr="00172C36">
        <w:rPr>
          <w:rFonts w:ascii="Consolas" w:hAnsi="Consolas"/>
          <w:sz w:val="18"/>
        </w:rPr>
        <w:t xml:space="preserve">, 0.0, </w:t>
      </w:r>
      <w:proofErr w:type="spellStart"/>
      <w:r w:rsidRPr="00172C36">
        <w:rPr>
          <w:rFonts w:ascii="Consolas" w:hAnsi="Consolas"/>
          <w:sz w:val="18"/>
        </w:rPr>
        <w:t>z_line</w:t>
      </w:r>
      <w:proofErr w:type="spellEnd"/>
      <w:r w:rsidRPr="00172C36">
        <w:rPr>
          <w:rFonts w:ascii="Consolas" w:hAnsi="Consolas"/>
          <w:sz w:val="18"/>
        </w:rPr>
        <w:t xml:space="preserve">, </w:t>
      </w:r>
      <w:proofErr w:type="spellStart"/>
      <w:r w:rsidRPr="00172C36">
        <w:rPr>
          <w:rFonts w:ascii="Consolas" w:hAnsi="Consolas"/>
          <w:sz w:val="18"/>
        </w:rPr>
        <w:t>lane_line_width</w:t>
      </w:r>
      <w:proofErr w:type="spellEnd"/>
      <w:r w:rsidRPr="00172C36">
        <w:rPr>
          <w:rFonts w:ascii="Consolas" w:hAnsi="Consolas"/>
          <w:sz w:val="18"/>
        </w:rPr>
        <w:t>]],</w:t>
      </w:r>
    </w:p>
    <w:p w14:paraId="4DDD55F0"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alignEndPointTangents</w:t>
      </w:r>
      <w:proofErr w:type="spellEnd"/>
      <w:r w:rsidRPr="00172C36">
        <w:rPr>
          <w:rFonts w:ascii="Consolas" w:hAnsi="Consolas"/>
          <w:sz w:val="18"/>
        </w:rPr>
        <w:t>=False,</w:t>
      </w:r>
    </w:p>
    <w:p w14:paraId="3F36AF7B"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w:t>
      </w:r>
    </w:p>
    <w:p w14:paraId="2FF6CC9D"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x_dash</w:t>
      </w:r>
      <w:proofErr w:type="spellEnd"/>
      <w:r w:rsidRPr="00172C36">
        <w:rPr>
          <w:rFonts w:ascii="Consolas" w:hAnsi="Consolas"/>
          <w:sz w:val="18"/>
        </w:rPr>
        <w:t xml:space="preserve"> += </w:t>
      </w:r>
      <w:proofErr w:type="spellStart"/>
      <w:r w:rsidRPr="00172C36">
        <w:rPr>
          <w:rFonts w:ascii="Consolas" w:hAnsi="Consolas"/>
          <w:sz w:val="18"/>
        </w:rPr>
        <w:t>dash_len</w:t>
      </w:r>
      <w:proofErr w:type="spellEnd"/>
      <w:r w:rsidRPr="00172C36">
        <w:rPr>
          <w:rFonts w:ascii="Consolas" w:hAnsi="Consolas"/>
          <w:sz w:val="18"/>
        </w:rPr>
        <w:t xml:space="preserve"> + </w:t>
      </w:r>
      <w:proofErr w:type="spellStart"/>
      <w:r w:rsidRPr="00172C36">
        <w:rPr>
          <w:rFonts w:ascii="Consolas" w:hAnsi="Consolas"/>
          <w:sz w:val="18"/>
        </w:rPr>
        <w:t>gap_len</w:t>
      </w:r>
      <w:proofErr w:type="spellEnd"/>
    </w:p>
    <w:p w14:paraId="2A146F17" w14:textId="77777777" w:rsidR="00172C36" w:rsidRPr="00172C36" w:rsidRDefault="00172C36" w:rsidP="00172C36">
      <w:pPr>
        <w:shd w:val="clear" w:color="auto" w:fill="F0F0F0"/>
        <w:spacing w:before="120" w:after="120"/>
        <w:ind w:left="567"/>
        <w:rPr>
          <w:rFonts w:ascii="Consolas" w:hAnsi="Consolas"/>
          <w:sz w:val="18"/>
        </w:rPr>
      </w:pPr>
    </w:p>
    <w:p w14:paraId="6CF686D7"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right_boundary</w:t>
      </w:r>
      <w:proofErr w:type="spellEnd"/>
      <w:r w:rsidRPr="00172C36">
        <w:rPr>
          <w:rFonts w:ascii="Consolas" w:hAnsi="Consolas"/>
          <w:sz w:val="18"/>
        </w:rPr>
        <w:t xml:space="preserve"> = </w:t>
      </w:r>
      <w:proofErr w:type="spellStart"/>
      <w:r w:rsidRPr="00172C36">
        <w:rPr>
          <w:rFonts w:ascii="Consolas" w:hAnsi="Consolas"/>
          <w:sz w:val="18"/>
        </w:rPr>
        <w:t>QLabsSplineLine</w:t>
      </w:r>
      <w:proofErr w:type="spellEnd"/>
      <w:r w:rsidRPr="00172C36">
        <w:rPr>
          <w:rFonts w:ascii="Consolas" w:hAnsi="Consolas"/>
          <w:sz w:val="18"/>
        </w:rPr>
        <w:t>(</w:t>
      </w:r>
      <w:proofErr w:type="spellStart"/>
      <w:r w:rsidRPr="00172C36">
        <w:rPr>
          <w:rFonts w:ascii="Consolas" w:hAnsi="Consolas"/>
          <w:sz w:val="18"/>
        </w:rPr>
        <w:t>qlabs</w:t>
      </w:r>
      <w:proofErr w:type="spellEnd"/>
      <w:r w:rsidRPr="00172C36">
        <w:rPr>
          <w:rFonts w:ascii="Consolas" w:hAnsi="Consolas"/>
          <w:sz w:val="18"/>
        </w:rPr>
        <w:t>)</w:t>
      </w:r>
    </w:p>
    <w:p w14:paraId="489FDCDE"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right_</w:t>
      </w:r>
      <w:proofErr w:type="gramStart"/>
      <w:r w:rsidRPr="00172C36">
        <w:rPr>
          <w:rFonts w:ascii="Consolas" w:hAnsi="Consolas"/>
          <w:sz w:val="18"/>
        </w:rPr>
        <w:t>boundary.spawn</w:t>
      </w:r>
      <w:proofErr w:type="spellEnd"/>
      <w:proofErr w:type="gramEnd"/>
      <w:r w:rsidRPr="00172C36">
        <w:rPr>
          <w:rFonts w:ascii="Consolas" w:hAnsi="Consolas"/>
          <w:sz w:val="18"/>
        </w:rPr>
        <w:t>(location</w:t>
      </w:r>
      <w:proofErr w:type="gramStart"/>
      <w:r w:rsidRPr="00172C36">
        <w:rPr>
          <w:rFonts w:ascii="Consolas" w:hAnsi="Consolas"/>
          <w:sz w:val="18"/>
        </w:rPr>
        <w:t>=[</w:t>
      </w:r>
      <w:proofErr w:type="gramEnd"/>
      <w:r w:rsidRPr="00172C36">
        <w:rPr>
          <w:rFonts w:ascii="Consolas" w:hAnsi="Consolas"/>
          <w:sz w:val="18"/>
        </w:rPr>
        <w:t>0, 0, 0], scale</w:t>
      </w:r>
      <w:proofErr w:type="gramStart"/>
      <w:r w:rsidRPr="00172C36">
        <w:rPr>
          <w:rFonts w:ascii="Consolas" w:hAnsi="Consolas"/>
          <w:sz w:val="18"/>
        </w:rPr>
        <w:t>=[</w:t>
      </w:r>
      <w:proofErr w:type="gramEnd"/>
      <w:r w:rsidRPr="00172C36">
        <w:rPr>
          <w:rFonts w:ascii="Consolas" w:hAnsi="Consolas"/>
          <w:sz w:val="18"/>
        </w:rPr>
        <w:t>1, 1, 1], configuration=1)</w:t>
      </w:r>
    </w:p>
    <w:p w14:paraId="37E906BE"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right_boundary.set_</w:t>
      </w:r>
      <w:proofErr w:type="gramStart"/>
      <w:r w:rsidRPr="00172C36">
        <w:rPr>
          <w:rFonts w:ascii="Consolas" w:hAnsi="Consolas"/>
          <w:sz w:val="18"/>
        </w:rPr>
        <w:t>points</w:t>
      </w:r>
      <w:proofErr w:type="spellEnd"/>
      <w:r w:rsidRPr="00172C36">
        <w:rPr>
          <w:rFonts w:ascii="Consolas" w:hAnsi="Consolas"/>
          <w:sz w:val="18"/>
        </w:rPr>
        <w:t>(</w:t>
      </w:r>
      <w:proofErr w:type="gramEnd"/>
    </w:p>
    <w:p w14:paraId="01B4758D"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color</w:t>
      </w:r>
      <w:proofErr w:type="gramStart"/>
      <w:r w:rsidRPr="00172C36">
        <w:rPr>
          <w:rFonts w:ascii="Consolas" w:hAnsi="Consolas"/>
          <w:sz w:val="18"/>
        </w:rPr>
        <w:t>=[</w:t>
      </w:r>
      <w:proofErr w:type="gramEnd"/>
      <w:r w:rsidRPr="00172C36">
        <w:rPr>
          <w:rFonts w:ascii="Consolas" w:hAnsi="Consolas"/>
          <w:sz w:val="18"/>
        </w:rPr>
        <w:t>1, 1, 1],</w:t>
      </w:r>
    </w:p>
    <w:p w14:paraId="030E637D"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pointList</w:t>
      </w:r>
      <w:proofErr w:type="spellEnd"/>
      <w:proofErr w:type="gramStart"/>
      <w:r w:rsidRPr="00172C36">
        <w:rPr>
          <w:rFonts w:ascii="Consolas" w:hAnsi="Consolas"/>
          <w:sz w:val="18"/>
        </w:rPr>
        <w:t>=[</w:t>
      </w:r>
      <w:proofErr w:type="gramEnd"/>
      <w:r w:rsidRPr="00172C36">
        <w:rPr>
          <w:rFonts w:ascii="Consolas" w:hAnsi="Consolas"/>
          <w:sz w:val="18"/>
        </w:rPr>
        <w:t>[</w:t>
      </w:r>
      <w:proofErr w:type="spellStart"/>
      <w:r w:rsidRPr="00172C36">
        <w:rPr>
          <w:rFonts w:ascii="Consolas" w:hAnsi="Consolas"/>
          <w:sz w:val="18"/>
        </w:rPr>
        <w:t>x_start</w:t>
      </w:r>
      <w:proofErr w:type="spellEnd"/>
      <w:r w:rsidRPr="00172C36">
        <w:rPr>
          <w:rFonts w:ascii="Consolas" w:hAnsi="Consolas"/>
          <w:sz w:val="18"/>
        </w:rPr>
        <w:t xml:space="preserve">, </w:t>
      </w:r>
      <w:proofErr w:type="spellStart"/>
      <w:r w:rsidRPr="00172C36">
        <w:rPr>
          <w:rFonts w:ascii="Consolas" w:hAnsi="Consolas"/>
          <w:sz w:val="18"/>
        </w:rPr>
        <w:t>y_max</w:t>
      </w:r>
      <w:proofErr w:type="spellEnd"/>
      <w:r w:rsidRPr="00172C36">
        <w:rPr>
          <w:rFonts w:ascii="Consolas" w:hAnsi="Consolas"/>
          <w:sz w:val="18"/>
        </w:rPr>
        <w:t xml:space="preserve">, </w:t>
      </w:r>
      <w:proofErr w:type="spellStart"/>
      <w:r w:rsidRPr="00172C36">
        <w:rPr>
          <w:rFonts w:ascii="Consolas" w:hAnsi="Consolas"/>
          <w:sz w:val="18"/>
        </w:rPr>
        <w:t>z_line</w:t>
      </w:r>
      <w:proofErr w:type="spellEnd"/>
      <w:r w:rsidRPr="00172C36">
        <w:rPr>
          <w:rFonts w:ascii="Consolas" w:hAnsi="Consolas"/>
          <w:sz w:val="18"/>
        </w:rPr>
        <w:t xml:space="preserve">, </w:t>
      </w:r>
      <w:proofErr w:type="spellStart"/>
      <w:r w:rsidRPr="00172C36">
        <w:rPr>
          <w:rFonts w:ascii="Consolas" w:hAnsi="Consolas"/>
          <w:sz w:val="18"/>
        </w:rPr>
        <w:t>lane_line_width</w:t>
      </w:r>
      <w:proofErr w:type="spellEnd"/>
      <w:r w:rsidRPr="00172C36">
        <w:rPr>
          <w:rFonts w:ascii="Consolas" w:hAnsi="Consolas"/>
          <w:sz w:val="18"/>
        </w:rPr>
        <w:t>], [</w:t>
      </w:r>
      <w:proofErr w:type="spellStart"/>
      <w:r w:rsidRPr="00172C36">
        <w:rPr>
          <w:rFonts w:ascii="Consolas" w:hAnsi="Consolas"/>
          <w:sz w:val="18"/>
        </w:rPr>
        <w:t>x_end</w:t>
      </w:r>
      <w:proofErr w:type="spellEnd"/>
      <w:r w:rsidRPr="00172C36">
        <w:rPr>
          <w:rFonts w:ascii="Consolas" w:hAnsi="Consolas"/>
          <w:sz w:val="18"/>
        </w:rPr>
        <w:t xml:space="preserve">, </w:t>
      </w:r>
      <w:proofErr w:type="spellStart"/>
      <w:r w:rsidRPr="00172C36">
        <w:rPr>
          <w:rFonts w:ascii="Consolas" w:hAnsi="Consolas"/>
          <w:sz w:val="18"/>
        </w:rPr>
        <w:t>y_max</w:t>
      </w:r>
      <w:proofErr w:type="spellEnd"/>
      <w:r w:rsidRPr="00172C36">
        <w:rPr>
          <w:rFonts w:ascii="Consolas" w:hAnsi="Consolas"/>
          <w:sz w:val="18"/>
        </w:rPr>
        <w:t xml:space="preserve">, </w:t>
      </w:r>
      <w:proofErr w:type="spellStart"/>
      <w:r w:rsidRPr="00172C36">
        <w:rPr>
          <w:rFonts w:ascii="Consolas" w:hAnsi="Consolas"/>
          <w:sz w:val="18"/>
        </w:rPr>
        <w:t>z_line</w:t>
      </w:r>
      <w:proofErr w:type="spellEnd"/>
      <w:r w:rsidRPr="00172C36">
        <w:rPr>
          <w:rFonts w:ascii="Consolas" w:hAnsi="Consolas"/>
          <w:sz w:val="18"/>
        </w:rPr>
        <w:t xml:space="preserve">, </w:t>
      </w:r>
      <w:proofErr w:type="spellStart"/>
      <w:r w:rsidRPr="00172C36">
        <w:rPr>
          <w:rFonts w:ascii="Consolas" w:hAnsi="Consolas"/>
          <w:sz w:val="18"/>
        </w:rPr>
        <w:t>lane_line_width</w:t>
      </w:r>
      <w:proofErr w:type="spellEnd"/>
      <w:r w:rsidRPr="00172C36">
        <w:rPr>
          <w:rFonts w:ascii="Consolas" w:hAnsi="Consolas"/>
          <w:sz w:val="18"/>
        </w:rPr>
        <w:t>]],</w:t>
      </w:r>
    </w:p>
    <w:p w14:paraId="5A0B6DE8"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xml:space="preserve">        </w:t>
      </w:r>
      <w:proofErr w:type="spellStart"/>
      <w:r w:rsidRPr="00172C36">
        <w:rPr>
          <w:rFonts w:ascii="Consolas" w:hAnsi="Consolas"/>
          <w:sz w:val="18"/>
        </w:rPr>
        <w:t>alignEndPointTangents</w:t>
      </w:r>
      <w:proofErr w:type="spellEnd"/>
      <w:r w:rsidRPr="00172C36">
        <w:rPr>
          <w:rFonts w:ascii="Consolas" w:hAnsi="Consolas"/>
          <w:sz w:val="18"/>
        </w:rPr>
        <w:t>=False,</w:t>
      </w:r>
    </w:p>
    <w:p w14:paraId="0384304D" w14:textId="77777777" w:rsidR="00172C36" w:rsidRPr="00172C36" w:rsidRDefault="00172C36" w:rsidP="00172C36">
      <w:pPr>
        <w:shd w:val="clear" w:color="auto" w:fill="F0F0F0"/>
        <w:spacing w:before="120" w:after="120"/>
        <w:ind w:left="567"/>
        <w:rPr>
          <w:rFonts w:ascii="Consolas" w:hAnsi="Consolas"/>
          <w:sz w:val="18"/>
        </w:rPr>
      </w:pPr>
      <w:r w:rsidRPr="00172C36">
        <w:rPr>
          <w:rFonts w:ascii="Consolas" w:hAnsi="Consolas"/>
          <w:sz w:val="18"/>
        </w:rPr>
        <w:t>    )</w:t>
      </w:r>
    </w:p>
    <w:p w14:paraId="4CD7CD76" w14:textId="3502DDBF" w:rsidR="00A21174" w:rsidRDefault="00000000">
      <w:pPr>
        <w:ind w:firstLine="420"/>
        <w:jc w:val="both"/>
        <w:rPr>
          <w:rFonts w:hint="eastAsia"/>
          <w:lang w:eastAsia="zh-CN"/>
        </w:rPr>
      </w:pPr>
      <w:r>
        <w:rPr>
          <w:lang w:eastAsia="zh-CN"/>
        </w:rPr>
        <w:t>使用</w:t>
      </w:r>
      <w:r w:rsidR="00172C36">
        <w:rPr>
          <w:rFonts w:hint="eastAsia"/>
          <w:lang w:eastAsia="zh-CN"/>
        </w:rPr>
        <w:t>生成双车道，两车道连接处为白色虚线，外侧为白色实线。</w:t>
      </w:r>
    </w:p>
    <w:p w14:paraId="0DF1F964" w14:textId="77777777" w:rsidR="00A21174" w:rsidRDefault="00000000">
      <w:pPr>
        <w:rPr>
          <w:rFonts w:hint="eastAsia"/>
          <w:lang w:eastAsia="zh-CN"/>
        </w:rPr>
      </w:pPr>
      <w:r>
        <w:rPr>
          <w:b/>
          <w:lang w:eastAsia="zh-CN"/>
        </w:rPr>
        <w:t>（4）生成红色障碍物</w:t>
      </w:r>
    </w:p>
    <w:p w14:paraId="07DD07E2" w14:textId="77777777" w:rsidR="00180B12" w:rsidRPr="00180B12" w:rsidRDefault="00180B12" w:rsidP="00180B12">
      <w:pPr>
        <w:shd w:val="clear" w:color="auto" w:fill="F0F0F0"/>
        <w:spacing w:before="120" w:after="120"/>
        <w:ind w:left="567"/>
        <w:rPr>
          <w:rFonts w:ascii="Consolas" w:hAnsi="Consolas"/>
          <w:sz w:val="18"/>
        </w:rPr>
      </w:pPr>
      <w:r w:rsidRPr="00180B12">
        <w:rPr>
          <w:rFonts w:ascii="Calibri" w:hAnsi="Calibri" w:cs="Calibri"/>
          <w:lang w:eastAsia="zh-CN"/>
        </w:rPr>
        <w:t> </w:t>
      </w:r>
      <w:r w:rsidRPr="00180B12">
        <w:rPr>
          <w:lang w:eastAsia="zh-CN"/>
        </w:rPr>
        <w:t xml:space="preserve"> </w:t>
      </w:r>
      <w:r w:rsidRPr="00180B12">
        <w:rPr>
          <w:rFonts w:ascii="Calibri" w:hAnsi="Calibri" w:cs="Calibri"/>
          <w:lang w:eastAsia="zh-CN"/>
        </w:rPr>
        <w:t> </w:t>
      </w:r>
      <w:r w:rsidRPr="00180B12">
        <w:rPr>
          <w:lang w:eastAsia="zh-CN"/>
        </w:rPr>
        <w:t xml:space="preserve"> </w:t>
      </w:r>
      <w:r w:rsidRPr="00180B12">
        <w:rPr>
          <w:rFonts w:ascii="Consolas" w:hAnsi="Consolas"/>
          <w:sz w:val="18"/>
        </w:rPr>
        <w:t xml:space="preserve">for </w:t>
      </w:r>
      <w:proofErr w:type="spellStart"/>
      <w:r w:rsidRPr="00180B12">
        <w:rPr>
          <w:rFonts w:ascii="Consolas" w:hAnsi="Consolas"/>
          <w:sz w:val="18"/>
        </w:rPr>
        <w:t>i</w:t>
      </w:r>
      <w:proofErr w:type="spellEnd"/>
      <w:r w:rsidRPr="00180B12">
        <w:rPr>
          <w:rFonts w:ascii="Consolas" w:hAnsi="Consolas"/>
          <w:sz w:val="18"/>
        </w:rPr>
        <w:t xml:space="preserve"> in </w:t>
      </w:r>
      <w:proofErr w:type="gramStart"/>
      <w:r w:rsidRPr="00180B12">
        <w:rPr>
          <w:rFonts w:ascii="Consolas" w:hAnsi="Consolas"/>
          <w:sz w:val="18"/>
        </w:rPr>
        <w:t>range(</w:t>
      </w:r>
      <w:proofErr w:type="gramEnd"/>
      <w:r w:rsidRPr="00180B12">
        <w:rPr>
          <w:rFonts w:ascii="Consolas" w:hAnsi="Consolas"/>
          <w:sz w:val="18"/>
        </w:rPr>
        <w:t>10):</w:t>
      </w:r>
    </w:p>
    <w:p w14:paraId="45842E7C"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xml:space="preserve">        shape = </w:t>
      </w:r>
      <w:proofErr w:type="spellStart"/>
      <w:r w:rsidRPr="00180B12">
        <w:rPr>
          <w:rFonts w:ascii="Consolas" w:hAnsi="Consolas"/>
          <w:sz w:val="18"/>
        </w:rPr>
        <w:t>QLabsBasicShape</w:t>
      </w:r>
      <w:proofErr w:type="spellEnd"/>
      <w:r w:rsidRPr="00180B12">
        <w:rPr>
          <w:rFonts w:ascii="Consolas" w:hAnsi="Consolas"/>
          <w:sz w:val="18"/>
        </w:rPr>
        <w:t>(</w:t>
      </w:r>
      <w:proofErr w:type="spellStart"/>
      <w:r w:rsidRPr="00180B12">
        <w:rPr>
          <w:rFonts w:ascii="Consolas" w:hAnsi="Consolas"/>
          <w:sz w:val="18"/>
        </w:rPr>
        <w:t>qlabs</w:t>
      </w:r>
      <w:proofErr w:type="spellEnd"/>
      <w:r w:rsidRPr="00180B12">
        <w:rPr>
          <w:rFonts w:ascii="Consolas" w:hAnsi="Consolas"/>
          <w:sz w:val="18"/>
        </w:rPr>
        <w:t>)</w:t>
      </w:r>
    </w:p>
    <w:p w14:paraId="7AF82C86"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xml:space="preserve">        </w:t>
      </w:r>
      <w:proofErr w:type="spellStart"/>
      <w:r w:rsidRPr="00180B12">
        <w:rPr>
          <w:rFonts w:ascii="Consolas" w:hAnsi="Consolas"/>
          <w:sz w:val="18"/>
        </w:rPr>
        <w:t>pos_x</w:t>
      </w:r>
      <w:proofErr w:type="spellEnd"/>
      <w:r w:rsidRPr="00180B12">
        <w:rPr>
          <w:rFonts w:ascii="Consolas" w:hAnsi="Consolas"/>
          <w:sz w:val="18"/>
        </w:rPr>
        <w:t xml:space="preserve"> = 18.0 + </w:t>
      </w:r>
      <w:proofErr w:type="spellStart"/>
      <w:r w:rsidRPr="00180B12">
        <w:rPr>
          <w:rFonts w:ascii="Consolas" w:hAnsi="Consolas"/>
          <w:sz w:val="18"/>
        </w:rPr>
        <w:t>i</w:t>
      </w:r>
      <w:proofErr w:type="spellEnd"/>
      <w:r w:rsidRPr="00180B12">
        <w:rPr>
          <w:rFonts w:ascii="Consolas" w:hAnsi="Consolas"/>
          <w:sz w:val="18"/>
        </w:rPr>
        <w:t xml:space="preserve"> * 18.0</w:t>
      </w:r>
    </w:p>
    <w:p w14:paraId="1DD11CF3"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xml:space="preserve">        </w:t>
      </w:r>
      <w:proofErr w:type="spellStart"/>
      <w:r w:rsidRPr="00180B12">
        <w:rPr>
          <w:rFonts w:ascii="Consolas" w:hAnsi="Consolas"/>
          <w:sz w:val="18"/>
        </w:rPr>
        <w:t>pos_y</w:t>
      </w:r>
      <w:proofErr w:type="spellEnd"/>
      <w:r w:rsidRPr="00180B12">
        <w:rPr>
          <w:rFonts w:ascii="Consolas" w:hAnsi="Consolas"/>
          <w:sz w:val="18"/>
        </w:rPr>
        <w:t xml:space="preserve"> = </w:t>
      </w:r>
      <w:proofErr w:type="spellStart"/>
      <w:r w:rsidRPr="00180B12">
        <w:rPr>
          <w:rFonts w:ascii="Consolas" w:hAnsi="Consolas"/>
          <w:sz w:val="18"/>
        </w:rPr>
        <w:t>left_lane_center</w:t>
      </w:r>
      <w:proofErr w:type="spellEnd"/>
      <w:r w:rsidRPr="00180B12">
        <w:rPr>
          <w:rFonts w:ascii="Consolas" w:hAnsi="Consolas"/>
          <w:sz w:val="18"/>
        </w:rPr>
        <w:t xml:space="preserve"> if (</w:t>
      </w:r>
      <w:proofErr w:type="spellStart"/>
      <w:r w:rsidRPr="00180B12">
        <w:rPr>
          <w:rFonts w:ascii="Consolas" w:hAnsi="Consolas"/>
          <w:sz w:val="18"/>
        </w:rPr>
        <w:t>i</w:t>
      </w:r>
      <w:proofErr w:type="spellEnd"/>
      <w:r w:rsidRPr="00180B12">
        <w:rPr>
          <w:rFonts w:ascii="Consolas" w:hAnsi="Consolas"/>
          <w:sz w:val="18"/>
        </w:rPr>
        <w:t xml:space="preserve"> % 2 == 0) else </w:t>
      </w:r>
      <w:proofErr w:type="spellStart"/>
      <w:r w:rsidRPr="00180B12">
        <w:rPr>
          <w:rFonts w:ascii="Consolas" w:hAnsi="Consolas"/>
          <w:sz w:val="18"/>
        </w:rPr>
        <w:t>right_lane_center</w:t>
      </w:r>
      <w:proofErr w:type="spellEnd"/>
    </w:p>
    <w:p w14:paraId="7A504AF3"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xml:space="preserve">        </w:t>
      </w:r>
      <w:proofErr w:type="spellStart"/>
      <w:proofErr w:type="gramStart"/>
      <w:r w:rsidRPr="00180B12">
        <w:rPr>
          <w:rFonts w:ascii="Consolas" w:hAnsi="Consolas"/>
          <w:sz w:val="18"/>
        </w:rPr>
        <w:t>shape.spawn</w:t>
      </w:r>
      <w:proofErr w:type="gramEnd"/>
      <w:r w:rsidRPr="00180B12">
        <w:rPr>
          <w:rFonts w:ascii="Consolas" w:hAnsi="Consolas"/>
          <w:sz w:val="18"/>
        </w:rPr>
        <w:t>_</w:t>
      </w:r>
      <w:proofErr w:type="gramStart"/>
      <w:r w:rsidRPr="00180B12">
        <w:rPr>
          <w:rFonts w:ascii="Consolas" w:hAnsi="Consolas"/>
          <w:sz w:val="18"/>
        </w:rPr>
        <w:t>id</w:t>
      </w:r>
      <w:proofErr w:type="spellEnd"/>
      <w:r w:rsidRPr="00180B12">
        <w:rPr>
          <w:rFonts w:ascii="Consolas" w:hAnsi="Consolas"/>
          <w:sz w:val="18"/>
        </w:rPr>
        <w:t>(</w:t>
      </w:r>
      <w:proofErr w:type="gramEnd"/>
    </w:p>
    <w:p w14:paraId="755840B7"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xml:space="preserve">            </w:t>
      </w:r>
      <w:proofErr w:type="spellStart"/>
      <w:r w:rsidRPr="00180B12">
        <w:rPr>
          <w:rFonts w:ascii="Consolas" w:hAnsi="Consolas"/>
          <w:sz w:val="18"/>
        </w:rPr>
        <w:t>actorNumber</w:t>
      </w:r>
      <w:proofErr w:type="spellEnd"/>
      <w:r w:rsidRPr="00180B12">
        <w:rPr>
          <w:rFonts w:ascii="Consolas" w:hAnsi="Consolas"/>
          <w:sz w:val="18"/>
        </w:rPr>
        <w:t>=</w:t>
      </w:r>
      <w:proofErr w:type="spellStart"/>
      <w:r w:rsidRPr="00180B12">
        <w:rPr>
          <w:rFonts w:ascii="Consolas" w:hAnsi="Consolas"/>
          <w:sz w:val="18"/>
        </w:rPr>
        <w:t>i</w:t>
      </w:r>
      <w:proofErr w:type="spellEnd"/>
      <w:r w:rsidRPr="00180B12">
        <w:rPr>
          <w:rFonts w:ascii="Consolas" w:hAnsi="Consolas"/>
          <w:sz w:val="18"/>
        </w:rPr>
        <w:t xml:space="preserve"> + 10,</w:t>
      </w:r>
    </w:p>
    <w:p w14:paraId="55B790CF"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location</w:t>
      </w:r>
      <w:proofErr w:type="gramStart"/>
      <w:r w:rsidRPr="00180B12">
        <w:rPr>
          <w:rFonts w:ascii="Consolas" w:hAnsi="Consolas"/>
          <w:sz w:val="18"/>
        </w:rPr>
        <w:t>=[</w:t>
      </w:r>
      <w:proofErr w:type="spellStart"/>
      <w:proofErr w:type="gramEnd"/>
      <w:r w:rsidRPr="00180B12">
        <w:rPr>
          <w:rFonts w:ascii="Consolas" w:hAnsi="Consolas"/>
          <w:sz w:val="18"/>
        </w:rPr>
        <w:t>pos_x</w:t>
      </w:r>
      <w:proofErr w:type="spellEnd"/>
      <w:r w:rsidRPr="00180B12">
        <w:rPr>
          <w:rFonts w:ascii="Consolas" w:hAnsi="Consolas"/>
          <w:sz w:val="18"/>
        </w:rPr>
        <w:t xml:space="preserve">, </w:t>
      </w:r>
      <w:proofErr w:type="spellStart"/>
      <w:r w:rsidRPr="00180B12">
        <w:rPr>
          <w:rFonts w:ascii="Consolas" w:hAnsi="Consolas"/>
          <w:sz w:val="18"/>
        </w:rPr>
        <w:t>pos_y</w:t>
      </w:r>
      <w:proofErr w:type="spellEnd"/>
      <w:r w:rsidRPr="00180B12">
        <w:rPr>
          <w:rFonts w:ascii="Consolas" w:hAnsi="Consolas"/>
          <w:sz w:val="18"/>
        </w:rPr>
        <w:t>, 0.25],</w:t>
      </w:r>
    </w:p>
    <w:p w14:paraId="7E3B376D"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scale</w:t>
      </w:r>
      <w:proofErr w:type="gramStart"/>
      <w:r w:rsidRPr="00180B12">
        <w:rPr>
          <w:rFonts w:ascii="Consolas" w:hAnsi="Consolas"/>
          <w:sz w:val="18"/>
        </w:rPr>
        <w:t>=[</w:t>
      </w:r>
      <w:proofErr w:type="gramEnd"/>
      <w:r w:rsidRPr="00180B12">
        <w:rPr>
          <w:rFonts w:ascii="Consolas" w:hAnsi="Consolas"/>
          <w:sz w:val="18"/>
        </w:rPr>
        <w:t>0.45, 0.45, 0.6],</w:t>
      </w:r>
    </w:p>
    <w:p w14:paraId="40CA55D2"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configuration=</w:t>
      </w:r>
      <w:proofErr w:type="spellStart"/>
      <w:proofErr w:type="gramStart"/>
      <w:r w:rsidRPr="00180B12">
        <w:rPr>
          <w:rFonts w:ascii="Consolas" w:hAnsi="Consolas"/>
          <w:sz w:val="18"/>
        </w:rPr>
        <w:t>shape.SHAPE</w:t>
      </w:r>
      <w:proofErr w:type="gramEnd"/>
      <w:r w:rsidRPr="00180B12">
        <w:rPr>
          <w:rFonts w:ascii="Consolas" w:hAnsi="Consolas"/>
          <w:sz w:val="18"/>
        </w:rPr>
        <w:t>_CUBE</w:t>
      </w:r>
      <w:proofErr w:type="spellEnd"/>
      <w:r w:rsidRPr="00180B12">
        <w:rPr>
          <w:rFonts w:ascii="Consolas" w:hAnsi="Consolas"/>
          <w:sz w:val="18"/>
        </w:rPr>
        <w:t>,</w:t>
      </w:r>
    </w:p>
    <w:p w14:paraId="2D4B31A2"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xml:space="preserve">            </w:t>
      </w:r>
      <w:proofErr w:type="spellStart"/>
      <w:r w:rsidRPr="00180B12">
        <w:rPr>
          <w:rFonts w:ascii="Consolas" w:hAnsi="Consolas"/>
          <w:sz w:val="18"/>
        </w:rPr>
        <w:t>waitForConfirmation</w:t>
      </w:r>
      <w:proofErr w:type="spellEnd"/>
      <w:r w:rsidRPr="00180B12">
        <w:rPr>
          <w:rFonts w:ascii="Consolas" w:hAnsi="Consolas"/>
          <w:sz w:val="18"/>
        </w:rPr>
        <w:t>=True,</w:t>
      </w:r>
    </w:p>
    <w:p w14:paraId="38BBCD3F" w14:textId="77777777" w:rsidR="00180B12" w:rsidRPr="00180B12" w:rsidRDefault="00180B12" w:rsidP="00180B12">
      <w:pPr>
        <w:shd w:val="clear" w:color="auto" w:fill="F0F0F0"/>
        <w:spacing w:before="120" w:after="120"/>
        <w:ind w:left="567"/>
        <w:rPr>
          <w:rFonts w:ascii="Consolas" w:hAnsi="Consolas"/>
          <w:sz w:val="18"/>
        </w:rPr>
      </w:pPr>
      <w:r w:rsidRPr="00180B12">
        <w:rPr>
          <w:rFonts w:ascii="Consolas" w:hAnsi="Consolas"/>
          <w:sz w:val="18"/>
        </w:rPr>
        <w:t>        )</w:t>
      </w:r>
    </w:p>
    <w:p w14:paraId="16F93CC9" w14:textId="7419F7B4" w:rsidR="00A21174" w:rsidRPr="00180B12" w:rsidRDefault="00180B12" w:rsidP="00180B12">
      <w:pPr>
        <w:shd w:val="clear" w:color="auto" w:fill="F0F0F0"/>
        <w:spacing w:before="120" w:after="120"/>
        <w:ind w:left="567"/>
        <w:rPr>
          <w:rFonts w:ascii="Consolas" w:hAnsi="Consolas" w:hint="eastAsia"/>
          <w:sz w:val="18"/>
          <w:lang w:eastAsia="zh-CN"/>
        </w:rPr>
      </w:pPr>
      <w:r w:rsidRPr="00180B12">
        <w:rPr>
          <w:rFonts w:ascii="Consolas" w:hAnsi="Consolas"/>
          <w:sz w:val="18"/>
        </w:rPr>
        <w:t xml:space="preserve">        </w:t>
      </w:r>
      <w:proofErr w:type="spellStart"/>
      <w:r w:rsidRPr="00180B12">
        <w:rPr>
          <w:rFonts w:ascii="Consolas" w:hAnsi="Consolas"/>
          <w:sz w:val="18"/>
        </w:rPr>
        <w:t>shape.set_material_</w:t>
      </w:r>
      <w:proofErr w:type="gramStart"/>
      <w:r w:rsidRPr="00180B12">
        <w:rPr>
          <w:rFonts w:ascii="Consolas" w:hAnsi="Consolas"/>
          <w:sz w:val="18"/>
        </w:rPr>
        <w:t>properties</w:t>
      </w:r>
      <w:proofErr w:type="spellEnd"/>
      <w:r w:rsidRPr="00180B12">
        <w:rPr>
          <w:rFonts w:ascii="Consolas" w:hAnsi="Consolas"/>
          <w:sz w:val="18"/>
        </w:rPr>
        <w:t>(</w:t>
      </w:r>
      <w:proofErr w:type="gramEnd"/>
      <w:r w:rsidRPr="00180B12">
        <w:rPr>
          <w:rFonts w:ascii="Consolas" w:hAnsi="Consolas"/>
          <w:sz w:val="18"/>
        </w:rPr>
        <w:t>color</w:t>
      </w:r>
      <w:proofErr w:type="gramStart"/>
      <w:r w:rsidRPr="00180B12">
        <w:rPr>
          <w:rFonts w:ascii="Consolas" w:hAnsi="Consolas"/>
          <w:sz w:val="18"/>
        </w:rPr>
        <w:t>=[</w:t>
      </w:r>
      <w:proofErr w:type="gramEnd"/>
      <w:r w:rsidRPr="00180B12">
        <w:rPr>
          <w:rFonts w:ascii="Consolas" w:hAnsi="Consolas"/>
          <w:sz w:val="18"/>
        </w:rPr>
        <w:t xml:space="preserve">1, 0, 0]) # </w:t>
      </w:r>
      <w:proofErr w:type="spellStart"/>
      <w:r w:rsidRPr="00180B12">
        <w:rPr>
          <w:rFonts w:ascii="Consolas" w:hAnsi="Consolas"/>
          <w:sz w:val="18"/>
        </w:rPr>
        <w:t>亮红色</w:t>
      </w:r>
      <w:proofErr w:type="spellEnd"/>
    </w:p>
    <w:p w14:paraId="729D9B1F" w14:textId="73A74BF5" w:rsidR="00A21174" w:rsidRDefault="00180B12" w:rsidP="00180B12">
      <w:pPr>
        <w:ind w:firstLine="420"/>
        <w:jc w:val="both"/>
        <w:rPr>
          <w:rFonts w:hint="eastAsia"/>
          <w:lang w:eastAsia="zh-CN"/>
        </w:rPr>
      </w:pPr>
      <w:r w:rsidRPr="00180B12">
        <w:rPr>
          <w:lang w:eastAsia="zh-CN"/>
        </w:rPr>
        <w:t>在两条车道交错放置障碍物</w:t>
      </w:r>
    </w:p>
    <w:p w14:paraId="2354E5A1"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lastRenderedPageBreak/>
        <w:t>3.3 场景效果</w:t>
      </w:r>
    </w:p>
    <w:p w14:paraId="0AFA2496" w14:textId="495827A8" w:rsidR="00A21174" w:rsidRDefault="00000000">
      <w:pPr>
        <w:ind w:firstLine="420"/>
        <w:jc w:val="both"/>
        <w:rPr>
          <w:lang w:eastAsia="zh-CN"/>
        </w:rPr>
      </w:pPr>
      <w:r>
        <w:rPr>
          <w:lang w:eastAsia="zh-CN"/>
        </w:rPr>
        <w:t>运行double_setep.py后，</w:t>
      </w:r>
      <w:proofErr w:type="spellStart"/>
      <w:r>
        <w:rPr>
          <w:lang w:eastAsia="zh-CN"/>
        </w:rPr>
        <w:t>QLabs</w:t>
      </w:r>
      <w:proofErr w:type="spellEnd"/>
      <w:r>
        <w:rPr>
          <w:lang w:eastAsia="zh-CN"/>
        </w:rPr>
        <w:t>中将显示</w:t>
      </w:r>
      <w:r w:rsidR="00B4203F">
        <w:rPr>
          <w:rFonts w:hint="eastAsia"/>
          <w:lang w:eastAsia="zh-CN"/>
        </w:rPr>
        <w:t>双车道</w:t>
      </w:r>
      <w:r>
        <w:rPr>
          <w:lang w:eastAsia="zh-CN"/>
        </w:rPr>
        <w:t>道路，车辆位于</w:t>
      </w:r>
      <w:r w:rsidR="00B4203F">
        <w:rPr>
          <w:rFonts w:hint="eastAsia"/>
          <w:lang w:eastAsia="zh-CN"/>
        </w:rPr>
        <w:t>左侧车道</w:t>
      </w:r>
      <w:r>
        <w:rPr>
          <w:lang w:eastAsia="zh-CN"/>
        </w:rPr>
        <w:t>起点，前方依次出现多个红色障碍物。该场景为后续的障碍检测与避障测试提供了标准化的测试环境。</w:t>
      </w:r>
    </w:p>
    <w:p w14:paraId="5EC79DCD" w14:textId="1C5D9F49" w:rsidR="00162EDF" w:rsidRDefault="00162EDF">
      <w:pPr>
        <w:ind w:firstLine="420"/>
        <w:jc w:val="both"/>
        <w:rPr>
          <w:rFonts w:hint="eastAsia"/>
          <w:lang w:eastAsia="zh-CN"/>
        </w:rPr>
      </w:pPr>
      <w:r w:rsidRPr="00162EDF">
        <w:rPr>
          <w:lang w:eastAsia="zh-CN"/>
        </w:rPr>
        <w:drawing>
          <wp:inline distT="0" distB="0" distL="0" distR="0" wp14:anchorId="4EB4651F" wp14:editId="64580A6A">
            <wp:extent cx="5278120" cy="2912745"/>
            <wp:effectExtent l="0" t="0" r="0" b="1905"/>
            <wp:docPr id="18879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5960" name=""/>
                    <pic:cNvPicPr/>
                  </pic:nvPicPr>
                  <pic:blipFill>
                    <a:blip r:embed="rId8"/>
                    <a:stretch>
                      <a:fillRect/>
                    </a:stretch>
                  </pic:blipFill>
                  <pic:spPr>
                    <a:xfrm>
                      <a:off x="0" y="0"/>
                      <a:ext cx="5278120" cy="2912745"/>
                    </a:xfrm>
                    <a:prstGeom prst="rect">
                      <a:avLst/>
                    </a:prstGeom>
                  </pic:spPr>
                </pic:pic>
              </a:graphicData>
            </a:graphic>
          </wp:inline>
        </w:drawing>
      </w:r>
    </w:p>
    <w:p w14:paraId="59285BAB" w14:textId="0E73CC6E" w:rsidR="00A21174" w:rsidRDefault="00000000" w:rsidP="00162EDF">
      <w:pPr>
        <w:spacing w:before="240" w:after="240"/>
        <w:jc w:val="center"/>
        <w:rPr>
          <w:rFonts w:hint="eastAsia"/>
          <w:lang w:eastAsia="zh-CN"/>
        </w:rPr>
      </w:pPr>
      <w:r w:rsidRPr="00162EDF">
        <w:rPr>
          <w:sz w:val="20"/>
          <w:lang w:eastAsia="zh-CN"/>
        </w:rPr>
        <w:t>图1：</w:t>
      </w:r>
      <w:proofErr w:type="spellStart"/>
      <w:r w:rsidRPr="00162EDF">
        <w:rPr>
          <w:sz w:val="20"/>
          <w:lang w:eastAsia="zh-CN"/>
        </w:rPr>
        <w:t>QLabs</w:t>
      </w:r>
      <w:proofErr w:type="spellEnd"/>
      <w:r w:rsidRPr="00162EDF">
        <w:rPr>
          <w:sz w:val="20"/>
          <w:lang w:eastAsia="zh-CN"/>
        </w:rPr>
        <w:t>场景总</w:t>
      </w:r>
      <w:proofErr w:type="gramStart"/>
      <w:r w:rsidRPr="00162EDF">
        <w:rPr>
          <w:sz w:val="20"/>
          <w:lang w:eastAsia="zh-CN"/>
        </w:rPr>
        <w:t>览</w:t>
      </w:r>
      <w:proofErr w:type="gramEnd"/>
      <w:r w:rsidRPr="00162EDF">
        <w:rPr>
          <w:sz w:val="20"/>
          <w:lang w:eastAsia="zh-CN"/>
        </w:rPr>
        <w:t>截图</w:t>
      </w:r>
    </w:p>
    <w:p w14:paraId="7C5181FD" w14:textId="77777777" w:rsidR="00A21174" w:rsidRDefault="00000000">
      <w:pPr>
        <w:pStyle w:val="1"/>
        <w:rPr>
          <w:rFonts w:ascii="楷体" w:eastAsia="楷体" w:hAnsi="楷体" w:cs="楷体" w:hint="eastAsia"/>
          <w:lang w:eastAsia="zh-CN"/>
        </w:rPr>
      </w:pPr>
      <w:bookmarkStart w:id="6" w:name="_Toc227541445"/>
      <w:r>
        <w:rPr>
          <w:rFonts w:ascii="楷体" w:eastAsia="楷体" w:hAnsi="楷体" w:cs="楷体" w:hint="eastAsia"/>
          <w:lang w:eastAsia="zh-CN"/>
        </w:rPr>
        <w:t>4. RGBD障碍检测算法设计</w:t>
      </w:r>
      <w:bookmarkEnd w:id="6"/>
    </w:p>
    <w:p w14:paraId="5DF4C311"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4.1 算法总体流程</w:t>
      </w:r>
    </w:p>
    <w:p w14:paraId="11EC3C45" w14:textId="77777777" w:rsidR="00A21174" w:rsidRDefault="00000000">
      <w:pPr>
        <w:ind w:firstLine="420"/>
        <w:jc w:val="both"/>
        <w:rPr>
          <w:rFonts w:hint="eastAsia"/>
          <w:lang w:eastAsia="zh-CN"/>
        </w:rPr>
      </w:pPr>
      <w:r>
        <w:rPr>
          <w:lang w:eastAsia="zh-CN"/>
        </w:rPr>
        <w:t>障碍物检测算法基于RGBD摄像头数据，主要包括以下步骤：</w:t>
      </w:r>
    </w:p>
    <w:p w14:paraId="2ED0D56B" w14:textId="77777777" w:rsidR="00A21174" w:rsidRDefault="00000000">
      <w:pPr>
        <w:pStyle w:val="a"/>
        <w:numPr>
          <w:ilvl w:val="0"/>
          <w:numId w:val="8"/>
        </w:numPr>
        <w:rPr>
          <w:rFonts w:hint="eastAsia"/>
          <w:lang w:eastAsia="zh-CN"/>
        </w:rPr>
      </w:pPr>
      <w:r>
        <w:rPr>
          <w:lang w:eastAsia="zh-CN"/>
        </w:rPr>
        <w:t>读取RGB图像和深度图像</w:t>
      </w:r>
    </w:p>
    <w:p w14:paraId="1C98461C" w14:textId="77777777" w:rsidR="00A21174" w:rsidRDefault="00000000">
      <w:pPr>
        <w:pStyle w:val="a"/>
        <w:numPr>
          <w:ilvl w:val="0"/>
          <w:numId w:val="8"/>
        </w:numPr>
        <w:rPr>
          <w:rFonts w:hint="eastAsia"/>
          <w:lang w:eastAsia="zh-CN"/>
        </w:rPr>
      </w:pPr>
      <w:r>
        <w:rPr>
          <w:lang w:eastAsia="zh-CN"/>
        </w:rPr>
        <w:t>将RGB图像从BGR色彩空间转换为HSV色彩空间</w:t>
      </w:r>
    </w:p>
    <w:p w14:paraId="18C66AA7" w14:textId="77777777" w:rsidR="00A21174" w:rsidRDefault="00000000">
      <w:pPr>
        <w:pStyle w:val="a"/>
        <w:numPr>
          <w:ilvl w:val="0"/>
          <w:numId w:val="8"/>
        </w:numPr>
        <w:rPr>
          <w:rFonts w:hint="eastAsia"/>
          <w:lang w:eastAsia="zh-CN"/>
        </w:rPr>
      </w:pPr>
      <w:r>
        <w:rPr>
          <w:lang w:eastAsia="zh-CN"/>
        </w:rPr>
        <w:t>使用HSV阈值分割提取红色区域</w:t>
      </w:r>
    </w:p>
    <w:p w14:paraId="0EF65147" w14:textId="77777777" w:rsidR="00A21174" w:rsidRDefault="00000000">
      <w:pPr>
        <w:pStyle w:val="a"/>
        <w:numPr>
          <w:ilvl w:val="0"/>
          <w:numId w:val="8"/>
        </w:numPr>
        <w:rPr>
          <w:rFonts w:hint="eastAsia"/>
          <w:lang w:eastAsia="zh-CN"/>
        </w:rPr>
      </w:pPr>
      <w:r>
        <w:rPr>
          <w:lang w:eastAsia="zh-CN"/>
        </w:rPr>
        <w:t>计算红色区域的图像矩，获得障碍物中心坐标</w:t>
      </w:r>
    </w:p>
    <w:p w14:paraId="1A98C4A5" w14:textId="77777777" w:rsidR="00A21174" w:rsidRDefault="00000000">
      <w:pPr>
        <w:pStyle w:val="a"/>
        <w:numPr>
          <w:ilvl w:val="0"/>
          <w:numId w:val="8"/>
        </w:numPr>
        <w:rPr>
          <w:rFonts w:hint="eastAsia"/>
          <w:lang w:eastAsia="zh-CN"/>
        </w:rPr>
      </w:pPr>
      <w:r>
        <w:rPr>
          <w:lang w:eastAsia="zh-CN"/>
        </w:rPr>
        <w:t>在深度图中读取中心点对应的深度值</w:t>
      </w:r>
    </w:p>
    <w:p w14:paraId="71BCBC17" w14:textId="77777777" w:rsidR="00A21174" w:rsidRDefault="00000000">
      <w:pPr>
        <w:pStyle w:val="a"/>
        <w:numPr>
          <w:ilvl w:val="0"/>
          <w:numId w:val="8"/>
        </w:numPr>
        <w:rPr>
          <w:rFonts w:hint="eastAsia"/>
          <w:lang w:eastAsia="zh-CN"/>
        </w:rPr>
      </w:pPr>
      <w:r>
        <w:rPr>
          <w:lang w:eastAsia="zh-CN"/>
        </w:rPr>
        <w:t>将深度值转换为实际距离</w:t>
      </w:r>
    </w:p>
    <w:p w14:paraId="7088A980" w14:textId="77777777" w:rsidR="00A21174" w:rsidRDefault="00000000">
      <w:pPr>
        <w:pStyle w:val="a"/>
        <w:numPr>
          <w:ilvl w:val="0"/>
          <w:numId w:val="8"/>
        </w:numPr>
        <w:rPr>
          <w:rFonts w:hint="eastAsia"/>
          <w:lang w:eastAsia="zh-CN"/>
        </w:rPr>
      </w:pPr>
      <w:r>
        <w:rPr>
          <w:lang w:eastAsia="zh-CN"/>
        </w:rPr>
        <w:t>判断障碍物是否位于危险区域（距离近且在视野中心）</w:t>
      </w:r>
    </w:p>
    <w:p w14:paraId="45DB8A1D" w14:textId="77777777" w:rsidR="00A21174" w:rsidRDefault="00000000">
      <w:pPr>
        <w:pStyle w:val="a"/>
        <w:numPr>
          <w:ilvl w:val="0"/>
          <w:numId w:val="8"/>
        </w:numPr>
        <w:rPr>
          <w:rFonts w:hint="eastAsia"/>
          <w:lang w:eastAsia="zh-CN"/>
        </w:rPr>
      </w:pPr>
      <w:r>
        <w:rPr>
          <w:lang w:eastAsia="zh-CN"/>
        </w:rPr>
        <w:lastRenderedPageBreak/>
        <w:t>绘制检测框和风险提示信息</w:t>
      </w:r>
    </w:p>
    <w:p w14:paraId="124E42B2"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4.2 HSV颜色空间阈值分割</w:t>
      </w:r>
    </w:p>
    <w:p w14:paraId="5F615711" w14:textId="77777777" w:rsidR="00A21174" w:rsidRDefault="00000000">
      <w:pPr>
        <w:ind w:firstLine="420"/>
        <w:jc w:val="both"/>
        <w:rPr>
          <w:rFonts w:hint="eastAsia"/>
          <w:lang w:eastAsia="zh-CN"/>
        </w:rPr>
      </w:pPr>
      <w:r>
        <w:rPr>
          <w:lang w:eastAsia="zh-CN"/>
        </w:rPr>
        <w:t>程序使用HSV颜色空间进行红色障碍物检测。HSV（色调-饱和度-明度）相比RGB更适合颜色分割，因为它将颜色信息与亮度信息分离。红色在HSV空间中的阈值设置如下：</w:t>
      </w:r>
    </w:p>
    <w:p w14:paraId="34560E0E" w14:textId="77777777" w:rsidR="00A21174" w:rsidRDefault="00000000">
      <w:pPr>
        <w:shd w:val="clear" w:color="auto" w:fill="F0F0F0"/>
        <w:spacing w:before="120" w:after="120"/>
        <w:ind w:left="567"/>
        <w:rPr>
          <w:rFonts w:hint="eastAsia"/>
        </w:rPr>
      </w:pPr>
      <w:proofErr w:type="spellStart"/>
      <w:r>
        <w:rPr>
          <w:rFonts w:ascii="Consolas" w:hAnsi="Consolas"/>
          <w:sz w:val="18"/>
        </w:rPr>
        <w:t>hsv</w:t>
      </w:r>
      <w:proofErr w:type="spellEnd"/>
      <w:r>
        <w:rPr>
          <w:rFonts w:ascii="Consolas" w:hAnsi="Consolas"/>
          <w:sz w:val="18"/>
        </w:rPr>
        <w:t xml:space="preserve"> = cv2.cvtColor(</w:t>
      </w:r>
      <w:proofErr w:type="spellStart"/>
      <w:r>
        <w:rPr>
          <w:rFonts w:ascii="Consolas" w:hAnsi="Consolas"/>
          <w:sz w:val="18"/>
        </w:rPr>
        <w:t>rgb</w:t>
      </w:r>
      <w:proofErr w:type="spellEnd"/>
      <w:r>
        <w:rPr>
          <w:rFonts w:ascii="Consolas" w:hAnsi="Consolas"/>
          <w:sz w:val="18"/>
        </w:rPr>
        <w:t>, cv2.COLOR_BGR2HSV)</w:t>
      </w:r>
      <w:r>
        <w:rPr>
          <w:rFonts w:ascii="Consolas" w:hAnsi="Consolas"/>
          <w:sz w:val="18"/>
        </w:rPr>
        <w:br/>
        <w:t xml:space="preserve">RED_LOWER = </w:t>
      </w:r>
      <w:proofErr w:type="spellStart"/>
      <w:proofErr w:type="gramStart"/>
      <w:r>
        <w:rPr>
          <w:rFonts w:ascii="Consolas" w:hAnsi="Consolas"/>
          <w:sz w:val="18"/>
        </w:rPr>
        <w:t>np.array</w:t>
      </w:r>
      <w:proofErr w:type="spellEnd"/>
      <w:proofErr w:type="gramEnd"/>
      <w:r>
        <w:rPr>
          <w:rFonts w:ascii="Consolas" w:hAnsi="Consolas"/>
          <w:sz w:val="18"/>
        </w:rPr>
        <w:t>([0, 150, 50])</w:t>
      </w:r>
      <w:r>
        <w:rPr>
          <w:rFonts w:ascii="Consolas" w:hAnsi="Consolas"/>
          <w:sz w:val="18"/>
        </w:rPr>
        <w:br/>
        <w:t xml:space="preserve">RED_UPPER = </w:t>
      </w:r>
      <w:proofErr w:type="spellStart"/>
      <w:proofErr w:type="gramStart"/>
      <w:r>
        <w:rPr>
          <w:rFonts w:ascii="Consolas" w:hAnsi="Consolas"/>
          <w:sz w:val="18"/>
        </w:rPr>
        <w:t>np.array</w:t>
      </w:r>
      <w:proofErr w:type="spellEnd"/>
      <w:proofErr w:type="gramEnd"/>
      <w:r>
        <w:rPr>
          <w:rFonts w:ascii="Consolas" w:hAnsi="Consolas"/>
          <w:sz w:val="18"/>
        </w:rPr>
        <w:t>([10, 255, 255])</w:t>
      </w:r>
      <w:r>
        <w:rPr>
          <w:rFonts w:ascii="Consolas" w:hAnsi="Consolas"/>
          <w:sz w:val="18"/>
        </w:rPr>
        <w:br/>
        <w:t>mask = cv2.inRange(</w:t>
      </w:r>
      <w:proofErr w:type="spellStart"/>
      <w:r>
        <w:rPr>
          <w:rFonts w:ascii="Consolas" w:hAnsi="Consolas"/>
          <w:sz w:val="18"/>
        </w:rPr>
        <w:t>hsv</w:t>
      </w:r>
      <w:proofErr w:type="spellEnd"/>
      <w:r>
        <w:rPr>
          <w:rFonts w:ascii="Consolas" w:hAnsi="Consolas"/>
          <w:sz w:val="18"/>
        </w:rPr>
        <w:t>, RED_LOWER, RED_UPPER)</w:t>
      </w:r>
    </w:p>
    <w:p w14:paraId="6465F19F" w14:textId="77777777" w:rsidR="00A21174" w:rsidRDefault="00000000">
      <w:pPr>
        <w:ind w:firstLine="420"/>
        <w:jc w:val="both"/>
        <w:rPr>
          <w:rFonts w:hint="eastAsia"/>
          <w:lang w:eastAsia="zh-CN"/>
        </w:rPr>
      </w:pPr>
      <w:r>
        <w:rPr>
          <w:lang w:eastAsia="zh-CN"/>
        </w:rPr>
        <w:t>该阈值范围对应色调H∈[0, 10]（红色），饱和度S∈[150, 255]（高饱和度），明度V∈[50, 255]（排除过暗区域）。通过该阈值分割，可以有效提取场景中的红色障碍物区域。</w:t>
      </w:r>
    </w:p>
    <w:p w14:paraId="35F345FE" w14:textId="77777777" w:rsidR="00A21174" w:rsidRDefault="00000000">
      <w:pPr>
        <w:pStyle w:val="21"/>
        <w:rPr>
          <w:rFonts w:ascii="楷体" w:eastAsia="楷体" w:hAnsi="楷体" w:cs="楷体" w:hint="eastAsia"/>
        </w:rPr>
      </w:pPr>
      <w:r>
        <w:rPr>
          <w:rFonts w:ascii="楷体" w:eastAsia="楷体" w:hAnsi="楷体" w:cs="楷体" w:hint="eastAsia"/>
        </w:rPr>
        <w:t xml:space="preserve">4.3 </w:t>
      </w:r>
      <w:proofErr w:type="spellStart"/>
      <w:r>
        <w:rPr>
          <w:rFonts w:ascii="楷体" w:eastAsia="楷体" w:hAnsi="楷体" w:cs="楷体" w:hint="eastAsia"/>
        </w:rPr>
        <w:t>图像矩与质心计算</w:t>
      </w:r>
      <w:proofErr w:type="spellEnd"/>
    </w:p>
    <w:p w14:paraId="50D0E3F5" w14:textId="77777777" w:rsidR="00A21174" w:rsidRDefault="00000000">
      <w:pPr>
        <w:ind w:firstLine="420"/>
        <w:jc w:val="both"/>
        <w:rPr>
          <w:rFonts w:hint="eastAsia"/>
        </w:rPr>
      </w:pPr>
      <w:proofErr w:type="spellStart"/>
      <w:r>
        <w:t>程序使用OpenCV的图像矩（Image</w:t>
      </w:r>
      <w:proofErr w:type="spellEnd"/>
      <w:r>
        <w:t xml:space="preserve"> </w:t>
      </w:r>
      <w:proofErr w:type="spellStart"/>
      <w:r>
        <w:t>Moments）计算障碍物的质心坐标</w:t>
      </w:r>
      <w:proofErr w:type="spellEnd"/>
      <w:r>
        <w:t>：</w:t>
      </w:r>
    </w:p>
    <w:p w14:paraId="78C6212A" w14:textId="77777777" w:rsidR="00A21174" w:rsidRDefault="00000000">
      <w:pPr>
        <w:shd w:val="clear" w:color="auto" w:fill="F0F0F0"/>
        <w:spacing w:before="120" w:after="120"/>
        <w:ind w:left="567"/>
        <w:rPr>
          <w:rFonts w:hint="eastAsia"/>
        </w:rPr>
      </w:pPr>
      <w:r>
        <w:rPr>
          <w:rFonts w:ascii="Consolas" w:hAnsi="Consolas"/>
          <w:sz w:val="18"/>
        </w:rPr>
        <w:t>M = cv2.moments(mask)</w:t>
      </w:r>
      <w:r>
        <w:rPr>
          <w:rFonts w:ascii="Consolas" w:hAnsi="Consolas"/>
          <w:sz w:val="18"/>
        </w:rPr>
        <w:br/>
        <w:t>if M["m00"] &gt; 500:</w:t>
      </w:r>
      <w:r>
        <w:rPr>
          <w:rFonts w:ascii="Consolas" w:hAnsi="Consolas"/>
          <w:sz w:val="18"/>
        </w:rPr>
        <w:br/>
        <w:t xml:space="preserve">    </w:t>
      </w:r>
      <w:proofErr w:type="spellStart"/>
      <w:r>
        <w:rPr>
          <w:rFonts w:ascii="Consolas" w:hAnsi="Consolas"/>
          <w:sz w:val="18"/>
        </w:rPr>
        <w:t>cX</w:t>
      </w:r>
      <w:proofErr w:type="spellEnd"/>
      <w:r>
        <w:rPr>
          <w:rFonts w:ascii="Consolas" w:hAnsi="Consolas"/>
          <w:sz w:val="18"/>
        </w:rPr>
        <w:t xml:space="preserve"> = int(M["m10"] / M["m00"])</w:t>
      </w:r>
      <w:r>
        <w:rPr>
          <w:rFonts w:ascii="Consolas" w:hAnsi="Consolas"/>
          <w:sz w:val="18"/>
        </w:rPr>
        <w:br/>
        <w:t xml:space="preserve">    </w:t>
      </w:r>
      <w:proofErr w:type="spellStart"/>
      <w:r>
        <w:rPr>
          <w:rFonts w:ascii="Consolas" w:hAnsi="Consolas"/>
          <w:sz w:val="18"/>
        </w:rPr>
        <w:t>cY</w:t>
      </w:r>
      <w:proofErr w:type="spellEnd"/>
      <w:r>
        <w:rPr>
          <w:rFonts w:ascii="Consolas" w:hAnsi="Consolas"/>
          <w:sz w:val="18"/>
        </w:rPr>
        <w:t xml:space="preserve"> = int(M["m01"] / M["m00"])</w:t>
      </w:r>
    </w:p>
    <w:p w14:paraId="63F34F6D" w14:textId="77777777" w:rsidR="00A21174" w:rsidRDefault="00000000">
      <w:pPr>
        <w:ind w:firstLine="420"/>
        <w:jc w:val="both"/>
        <w:rPr>
          <w:rFonts w:hint="eastAsia"/>
          <w:lang w:eastAsia="zh-CN"/>
        </w:rPr>
      </w:pPr>
      <w:r>
        <w:rPr>
          <w:lang w:eastAsia="zh-CN"/>
        </w:rPr>
        <w:t>其中，m00表示区域面积，m10和m01分别表示x方向和y方向的一阶矩。质心坐标计算公式为：cx = m10/m00，cy = m01/m00。程序设置M["m00"] &gt; 500作为面积过滤条件，避免少量红色噪声像素触发检测。</w:t>
      </w:r>
    </w:p>
    <w:p w14:paraId="083AFC84"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4.4 深度测距</w:t>
      </w:r>
    </w:p>
    <w:p w14:paraId="59F6075A" w14:textId="77777777" w:rsidR="00A21174" w:rsidRDefault="00000000">
      <w:pPr>
        <w:ind w:firstLine="420"/>
        <w:jc w:val="both"/>
        <w:rPr>
          <w:rFonts w:hint="eastAsia"/>
          <w:lang w:eastAsia="zh-CN"/>
        </w:rPr>
      </w:pPr>
      <w:r>
        <w:rPr>
          <w:lang w:eastAsia="zh-CN"/>
        </w:rPr>
        <w:t>得到障碍物中心坐标后，程序在深度图中读取对应像素值：</w:t>
      </w:r>
    </w:p>
    <w:p w14:paraId="7C343DFE" w14:textId="25FC5748" w:rsidR="00162EDF" w:rsidRPr="00162EDF" w:rsidRDefault="00162EDF" w:rsidP="00162EDF">
      <w:pPr>
        <w:shd w:val="clear" w:color="auto" w:fill="F0F0F0"/>
        <w:spacing w:before="120" w:after="120"/>
        <w:ind w:left="567"/>
        <w:rPr>
          <w:rFonts w:ascii="Consolas" w:hAnsi="Consolas"/>
          <w:sz w:val="18"/>
        </w:rPr>
      </w:pPr>
      <w:r w:rsidRPr="00162EDF">
        <w:rPr>
          <w:rFonts w:ascii="Calibri" w:hAnsi="Calibri" w:cs="Calibri"/>
        </w:rPr>
        <w:t> </w:t>
      </w:r>
      <w:proofErr w:type="spellStart"/>
      <w:r w:rsidRPr="00162EDF">
        <w:rPr>
          <w:rFonts w:ascii="Consolas" w:hAnsi="Consolas"/>
          <w:sz w:val="18"/>
        </w:rPr>
        <w:t>depth_cX</w:t>
      </w:r>
      <w:proofErr w:type="spellEnd"/>
      <w:r w:rsidRPr="00162EDF">
        <w:rPr>
          <w:rFonts w:ascii="Consolas" w:hAnsi="Consolas"/>
          <w:sz w:val="18"/>
        </w:rPr>
        <w:t xml:space="preserve">, </w:t>
      </w:r>
      <w:proofErr w:type="spellStart"/>
      <w:r w:rsidRPr="00162EDF">
        <w:rPr>
          <w:rFonts w:ascii="Consolas" w:hAnsi="Consolas"/>
          <w:sz w:val="18"/>
        </w:rPr>
        <w:t>depth_cY</w:t>
      </w:r>
      <w:proofErr w:type="spellEnd"/>
      <w:r w:rsidRPr="00162EDF">
        <w:rPr>
          <w:rFonts w:ascii="Consolas" w:hAnsi="Consolas"/>
          <w:sz w:val="18"/>
        </w:rPr>
        <w:t xml:space="preserve"> = </w:t>
      </w:r>
      <w:proofErr w:type="spellStart"/>
      <w:r w:rsidRPr="00162EDF">
        <w:rPr>
          <w:rFonts w:ascii="Consolas" w:hAnsi="Consolas"/>
          <w:sz w:val="18"/>
        </w:rPr>
        <w:t>rgb_to_depth_</w:t>
      </w:r>
      <w:proofErr w:type="gramStart"/>
      <w:r w:rsidRPr="00162EDF">
        <w:rPr>
          <w:rFonts w:ascii="Consolas" w:hAnsi="Consolas"/>
          <w:sz w:val="18"/>
        </w:rPr>
        <w:t>pixel</w:t>
      </w:r>
      <w:proofErr w:type="spellEnd"/>
      <w:r w:rsidRPr="00162EDF">
        <w:rPr>
          <w:rFonts w:ascii="Consolas" w:hAnsi="Consolas"/>
          <w:sz w:val="18"/>
        </w:rPr>
        <w:t>(</w:t>
      </w:r>
      <w:proofErr w:type="spellStart"/>
      <w:proofErr w:type="gramEnd"/>
      <w:r w:rsidRPr="00162EDF">
        <w:rPr>
          <w:rFonts w:ascii="Consolas" w:hAnsi="Consolas"/>
          <w:sz w:val="18"/>
        </w:rPr>
        <w:t>cX</w:t>
      </w:r>
      <w:proofErr w:type="spellEnd"/>
      <w:r w:rsidRPr="00162EDF">
        <w:rPr>
          <w:rFonts w:ascii="Consolas" w:hAnsi="Consolas"/>
          <w:sz w:val="18"/>
        </w:rPr>
        <w:t xml:space="preserve">, </w:t>
      </w:r>
      <w:proofErr w:type="spellStart"/>
      <w:r w:rsidRPr="00162EDF">
        <w:rPr>
          <w:rFonts w:ascii="Consolas" w:hAnsi="Consolas"/>
          <w:sz w:val="18"/>
        </w:rPr>
        <w:t>cY</w:t>
      </w:r>
      <w:proofErr w:type="spellEnd"/>
      <w:r w:rsidRPr="00162EDF">
        <w:rPr>
          <w:rFonts w:ascii="Consolas" w:hAnsi="Consolas"/>
          <w:sz w:val="18"/>
        </w:rPr>
        <w:t xml:space="preserve">, </w:t>
      </w:r>
      <w:proofErr w:type="spellStart"/>
      <w:proofErr w:type="gramStart"/>
      <w:r w:rsidRPr="00162EDF">
        <w:rPr>
          <w:rFonts w:ascii="Consolas" w:hAnsi="Consolas"/>
          <w:sz w:val="18"/>
        </w:rPr>
        <w:t>rgb.shape</w:t>
      </w:r>
      <w:proofErr w:type="spellEnd"/>
      <w:proofErr w:type="gramEnd"/>
      <w:r w:rsidRPr="00162EDF">
        <w:rPr>
          <w:rFonts w:ascii="Consolas" w:hAnsi="Consolas"/>
          <w:sz w:val="18"/>
        </w:rPr>
        <w:t xml:space="preserve">, </w:t>
      </w:r>
      <w:proofErr w:type="spellStart"/>
      <w:proofErr w:type="gramStart"/>
      <w:r w:rsidRPr="00162EDF">
        <w:rPr>
          <w:rFonts w:ascii="Consolas" w:hAnsi="Consolas"/>
          <w:sz w:val="18"/>
        </w:rPr>
        <w:t>depth.shape</w:t>
      </w:r>
      <w:proofErr w:type="spellEnd"/>
      <w:proofErr w:type="gramEnd"/>
      <w:r w:rsidRPr="00162EDF">
        <w:rPr>
          <w:rFonts w:ascii="Consolas" w:hAnsi="Consolas"/>
          <w:sz w:val="18"/>
        </w:rPr>
        <w:t>)</w:t>
      </w:r>
    </w:p>
    <w:p w14:paraId="7B3B42D7" w14:textId="0BEF9F79" w:rsidR="00162EDF" w:rsidRPr="00162EDF" w:rsidRDefault="00162EDF" w:rsidP="00162EDF">
      <w:pPr>
        <w:shd w:val="clear" w:color="auto" w:fill="F0F0F0"/>
        <w:spacing w:before="120" w:after="120"/>
        <w:ind w:left="567"/>
        <w:rPr>
          <w:rFonts w:ascii="Consolas" w:hAnsi="Consolas"/>
          <w:sz w:val="18"/>
        </w:rPr>
      </w:pPr>
      <w:proofErr w:type="spellStart"/>
      <w:r w:rsidRPr="00162EDF">
        <w:rPr>
          <w:rFonts w:ascii="Consolas" w:hAnsi="Consolas"/>
          <w:sz w:val="18"/>
        </w:rPr>
        <w:t>val</w:t>
      </w:r>
      <w:proofErr w:type="spellEnd"/>
      <w:r w:rsidRPr="00162EDF">
        <w:rPr>
          <w:rFonts w:ascii="Consolas" w:hAnsi="Consolas"/>
          <w:sz w:val="18"/>
        </w:rPr>
        <w:t xml:space="preserve"> = </w:t>
      </w:r>
      <w:proofErr w:type="gramStart"/>
      <w:r w:rsidRPr="00162EDF">
        <w:rPr>
          <w:rFonts w:ascii="Consolas" w:hAnsi="Consolas"/>
          <w:sz w:val="18"/>
        </w:rPr>
        <w:t>depth[</w:t>
      </w:r>
      <w:proofErr w:type="spellStart"/>
      <w:proofErr w:type="gramEnd"/>
      <w:r w:rsidRPr="00162EDF">
        <w:rPr>
          <w:rFonts w:ascii="Consolas" w:hAnsi="Consolas"/>
          <w:sz w:val="18"/>
        </w:rPr>
        <w:t>depth_cY</w:t>
      </w:r>
      <w:proofErr w:type="spellEnd"/>
      <w:r w:rsidRPr="00162EDF">
        <w:rPr>
          <w:rFonts w:ascii="Consolas" w:hAnsi="Consolas"/>
          <w:sz w:val="18"/>
        </w:rPr>
        <w:t xml:space="preserve">, </w:t>
      </w:r>
      <w:proofErr w:type="spellStart"/>
      <w:r w:rsidRPr="00162EDF">
        <w:rPr>
          <w:rFonts w:ascii="Consolas" w:hAnsi="Consolas"/>
          <w:sz w:val="18"/>
        </w:rPr>
        <w:t>depth_cX</w:t>
      </w:r>
      <w:proofErr w:type="spellEnd"/>
      <w:r w:rsidRPr="00162EDF">
        <w:rPr>
          <w:rFonts w:ascii="Consolas" w:hAnsi="Consolas"/>
          <w:sz w:val="18"/>
        </w:rPr>
        <w:t xml:space="preserve">][0] if </w:t>
      </w:r>
      <w:proofErr w:type="spellStart"/>
      <w:proofErr w:type="gramStart"/>
      <w:r w:rsidRPr="00162EDF">
        <w:rPr>
          <w:rFonts w:ascii="Consolas" w:hAnsi="Consolas"/>
          <w:sz w:val="18"/>
        </w:rPr>
        <w:t>isinstance</w:t>
      </w:r>
      <w:proofErr w:type="spellEnd"/>
      <w:r w:rsidRPr="00162EDF">
        <w:rPr>
          <w:rFonts w:ascii="Consolas" w:hAnsi="Consolas"/>
          <w:sz w:val="18"/>
        </w:rPr>
        <w:t>(depth[</w:t>
      </w:r>
      <w:proofErr w:type="spellStart"/>
      <w:proofErr w:type="gramEnd"/>
      <w:r w:rsidRPr="00162EDF">
        <w:rPr>
          <w:rFonts w:ascii="Consolas" w:hAnsi="Consolas"/>
          <w:sz w:val="18"/>
        </w:rPr>
        <w:t>depth_cY</w:t>
      </w:r>
      <w:proofErr w:type="spellEnd"/>
      <w:r w:rsidRPr="00162EDF">
        <w:rPr>
          <w:rFonts w:ascii="Consolas" w:hAnsi="Consolas"/>
          <w:sz w:val="18"/>
        </w:rPr>
        <w:t xml:space="preserve">, </w:t>
      </w:r>
      <w:proofErr w:type="spellStart"/>
      <w:r w:rsidRPr="00162EDF">
        <w:rPr>
          <w:rFonts w:ascii="Consolas" w:hAnsi="Consolas"/>
          <w:sz w:val="18"/>
        </w:rPr>
        <w:t>depth_cX</w:t>
      </w:r>
      <w:proofErr w:type="spellEnd"/>
      <w:r w:rsidRPr="00162EDF">
        <w:rPr>
          <w:rFonts w:ascii="Consolas" w:hAnsi="Consolas"/>
          <w:sz w:val="18"/>
        </w:rPr>
        <w:t xml:space="preserve">], </w:t>
      </w:r>
      <w:proofErr w:type="spellStart"/>
      <w:proofErr w:type="gramStart"/>
      <w:r w:rsidRPr="00162EDF">
        <w:rPr>
          <w:rFonts w:ascii="Consolas" w:hAnsi="Consolas"/>
          <w:sz w:val="18"/>
        </w:rPr>
        <w:t>np.ndarray</w:t>
      </w:r>
      <w:proofErr w:type="spellEnd"/>
      <w:proofErr w:type="gramEnd"/>
      <w:r w:rsidRPr="00162EDF">
        <w:rPr>
          <w:rFonts w:ascii="Consolas" w:hAnsi="Consolas"/>
          <w:sz w:val="18"/>
        </w:rPr>
        <w:t xml:space="preserve">) else </w:t>
      </w:r>
      <w:proofErr w:type="gramStart"/>
      <w:r w:rsidRPr="00162EDF">
        <w:rPr>
          <w:rFonts w:ascii="Consolas" w:hAnsi="Consolas"/>
          <w:sz w:val="18"/>
        </w:rPr>
        <w:t>depth[</w:t>
      </w:r>
      <w:proofErr w:type="spellStart"/>
      <w:proofErr w:type="gramEnd"/>
      <w:r w:rsidRPr="00162EDF">
        <w:rPr>
          <w:rFonts w:ascii="Consolas" w:hAnsi="Consolas"/>
          <w:sz w:val="18"/>
        </w:rPr>
        <w:t>depth_cY</w:t>
      </w:r>
      <w:proofErr w:type="spellEnd"/>
      <w:r w:rsidRPr="00162EDF">
        <w:rPr>
          <w:rFonts w:ascii="Consolas" w:hAnsi="Consolas"/>
          <w:sz w:val="18"/>
        </w:rPr>
        <w:t xml:space="preserve">, </w:t>
      </w:r>
      <w:proofErr w:type="spellStart"/>
      <w:r w:rsidRPr="00162EDF">
        <w:rPr>
          <w:rFonts w:ascii="Consolas" w:hAnsi="Consolas"/>
          <w:sz w:val="18"/>
        </w:rPr>
        <w:t>depth_cX</w:t>
      </w:r>
      <w:proofErr w:type="spellEnd"/>
      <w:r w:rsidRPr="00162EDF">
        <w:rPr>
          <w:rFonts w:ascii="Consolas" w:hAnsi="Consolas"/>
          <w:sz w:val="18"/>
        </w:rPr>
        <w:t>]</w:t>
      </w:r>
    </w:p>
    <w:p w14:paraId="4E84F8C3" w14:textId="642042B7" w:rsidR="00A21174" w:rsidRPr="00162EDF" w:rsidRDefault="00162EDF" w:rsidP="00162EDF">
      <w:pPr>
        <w:shd w:val="clear" w:color="auto" w:fill="F0F0F0"/>
        <w:spacing w:before="120" w:after="120"/>
        <w:ind w:left="567"/>
        <w:rPr>
          <w:rFonts w:ascii="Consolas" w:hAnsi="Consolas" w:hint="eastAsia"/>
          <w:sz w:val="18"/>
          <w:lang w:eastAsia="zh-CN"/>
        </w:rPr>
      </w:pPr>
      <w:proofErr w:type="spellStart"/>
      <w:r w:rsidRPr="00162EDF">
        <w:rPr>
          <w:rFonts w:ascii="Consolas" w:hAnsi="Consolas"/>
          <w:sz w:val="18"/>
        </w:rPr>
        <w:t>dist</w:t>
      </w:r>
      <w:proofErr w:type="spellEnd"/>
      <w:r w:rsidRPr="00162EDF">
        <w:rPr>
          <w:rFonts w:ascii="Consolas" w:hAnsi="Consolas"/>
          <w:sz w:val="18"/>
        </w:rPr>
        <w:t xml:space="preserve"> = (</w:t>
      </w:r>
      <w:proofErr w:type="spellStart"/>
      <w:r w:rsidRPr="00162EDF">
        <w:rPr>
          <w:rFonts w:ascii="Consolas" w:hAnsi="Consolas"/>
          <w:sz w:val="18"/>
        </w:rPr>
        <w:t>val</w:t>
      </w:r>
      <w:proofErr w:type="spellEnd"/>
      <w:r w:rsidRPr="00162EDF">
        <w:rPr>
          <w:rFonts w:ascii="Consolas" w:hAnsi="Consolas"/>
          <w:sz w:val="18"/>
        </w:rPr>
        <w:t xml:space="preserve"> * 39.0 / 255.0) / 10.0</w:t>
      </w:r>
    </w:p>
    <w:p w14:paraId="5E482E59" w14:textId="77777777" w:rsidR="00A21174" w:rsidRDefault="00000000">
      <w:pPr>
        <w:ind w:firstLine="420"/>
        <w:jc w:val="both"/>
        <w:rPr>
          <w:rFonts w:hint="eastAsia"/>
          <w:lang w:eastAsia="zh-CN"/>
        </w:rPr>
      </w:pPr>
      <w:r>
        <w:rPr>
          <w:lang w:eastAsia="zh-CN"/>
        </w:rPr>
        <w:lastRenderedPageBreak/>
        <w:t>该代码将深度缓冲值线性映射为距离估计值。按照程序中的换算关系，距离d = (39 × v) / (255 × 10)，其中v为深度图在障碍物中心点处的像素值。由于该换算依赖仿真平台深度缓冲的数值约定，本实验将其视为面向</w:t>
      </w:r>
      <w:proofErr w:type="spellStart"/>
      <w:r>
        <w:rPr>
          <w:lang w:eastAsia="zh-CN"/>
        </w:rPr>
        <w:t>QLabs</w:t>
      </w:r>
      <w:proofErr w:type="spellEnd"/>
      <w:r>
        <w:rPr>
          <w:lang w:eastAsia="zh-CN"/>
        </w:rPr>
        <w:t>/</w:t>
      </w:r>
      <w:proofErr w:type="spellStart"/>
      <w:r>
        <w:rPr>
          <w:lang w:eastAsia="zh-CN"/>
        </w:rPr>
        <w:t>QCarRealSense</w:t>
      </w:r>
      <w:proofErr w:type="spellEnd"/>
      <w:r>
        <w:rPr>
          <w:lang w:eastAsia="zh-CN"/>
        </w:rPr>
        <w:t>当前数据模式的工程映射。</w:t>
      </w:r>
    </w:p>
    <w:p w14:paraId="1227008D"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4.5 风险判定</w:t>
      </w:r>
    </w:p>
    <w:p w14:paraId="7D4CCA21" w14:textId="77777777" w:rsidR="00A21174" w:rsidRDefault="00000000">
      <w:pPr>
        <w:ind w:firstLine="420"/>
        <w:jc w:val="both"/>
        <w:rPr>
          <w:rFonts w:hint="eastAsia"/>
          <w:lang w:eastAsia="zh-CN"/>
        </w:rPr>
      </w:pPr>
      <w:r>
        <w:rPr>
          <w:lang w:eastAsia="zh-CN"/>
        </w:rPr>
        <w:t>程序使用距离阈值和横向视野范围共同判断是否触发避障：</w:t>
      </w:r>
    </w:p>
    <w:p w14:paraId="05F35AF0" w14:textId="77777777" w:rsidR="00A21174" w:rsidRDefault="00000000">
      <w:pPr>
        <w:shd w:val="clear" w:color="auto" w:fill="F0F0F0"/>
        <w:spacing w:before="120" w:after="120"/>
        <w:ind w:left="567"/>
        <w:rPr>
          <w:rFonts w:hint="eastAsia"/>
        </w:rPr>
      </w:pPr>
      <w:r>
        <w:rPr>
          <w:rFonts w:ascii="Consolas" w:hAnsi="Consolas"/>
          <w:sz w:val="18"/>
        </w:rPr>
        <w:t>LOOK_AHEAD_DIST = 1.5</w:t>
      </w:r>
      <w:r>
        <w:rPr>
          <w:rFonts w:ascii="Consolas" w:hAnsi="Consolas"/>
          <w:sz w:val="18"/>
        </w:rPr>
        <w:br/>
        <w:t xml:space="preserve">if </w:t>
      </w:r>
      <w:proofErr w:type="spellStart"/>
      <w:r>
        <w:rPr>
          <w:rFonts w:ascii="Consolas" w:hAnsi="Consolas"/>
          <w:sz w:val="18"/>
        </w:rPr>
        <w:t>dist</w:t>
      </w:r>
      <w:proofErr w:type="spellEnd"/>
      <w:r>
        <w:rPr>
          <w:rFonts w:ascii="Consolas" w:hAnsi="Consolas"/>
          <w:sz w:val="18"/>
        </w:rPr>
        <w:t xml:space="preserve"> &lt; LOOK_AHEAD_DIST and 200 &lt; </w:t>
      </w:r>
      <w:proofErr w:type="spellStart"/>
      <w:r>
        <w:rPr>
          <w:rFonts w:ascii="Consolas" w:hAnsi="Consolas"/>
          <w:sz w:val="18"/>
        </w:rPr>
        <w:t>cX</w:t>
      </w:r>
      <w:proofErr w:type="spellEnd"/>
      <w:r>
        <w:rPr>
          <w:rFonts w:ascii="Consolas" w:hAnsi="Consolas"/>
          <w:sz w:val="18"/>
        </w:rPr>
        <w:t xml:space="preserve"> &lt; 400:</w:t>
      </w:r>
      <w:r>
        <w:rPr>
          <w:rFonts w:ascii="Consolas" w:hAnsi="Consolas"/>
          <w:sz w:val="18"/>
        </w:rPr>
        <w:br/>
        <w:t xml:space="preserve">    </w:t>
      </w:r>
      <w:proofErr w:type="spellStart"/>
      <w:r>
        <w:rPr>
          <w:rFonts w:ascii="Consolas" w:hAnsi="Consolas"/>
          <w:sz w:val="18"/>
        </w:rPr>
        <w:t>obs_detected</w:t>
      </w:r>
      <w:proofErr w:type="spellEnd"/>
      <w:r>
        <w:rPr>
          <w:rFonts w:ascii="Consolas" w:hAnsi="Consolas"/>
          <w:sz w:val="18"/>
        </w:rPr>
        <w:t xml:space="preserve"> = True</w:t>
      </w:r>
    </w:p>
    <w:p w14:paraId="63F461E8" w14:textId="77777777" w:rsidR="00A21174" w:rsidRDefault="00000000">
      <w:pPr>
        <w:ind w:firstLine="420"/>
        <w:jc w:val="both"/>
        <w:rPr>
          <w:rFonts w:hint="eastAsia"/>
          <w:lang w:eastAsia="zh-CN"/>
        </w:rPr>
      </w:pPr>
      <w:r>
        <w:rPr>
          <w:lang w:eastAsia="zh-CN"/>
        </w:rPr>
        <w:t xml:space="preserve">其中，LOOK_AHEAD_DIST = 1.5米为前视距离阈值，200 &lt; </w:t>
      </w:r>
      <w:proofErr w:type="spellStart"/>
      <w:r>
        <w:rPr>
          <w:lang w:eastAsia="zh-CN"/>
        </w:rPr>
        <w:t>cX</w:t>
      </w:r>
      <w:proofErr w:type="spellEnd"/>
      <w:r>
        <w:rPr>
          <w:lang w:eastAsia="zh-CN"/>
        </w:rPr>
        <w:t xml:space="preserve"> &lt; 400表示障碍物必须位于图像中心区域（图像宽度640像素）。只有当障碍物距离足够近且处于车辆前方中心区域时，系统才触发避障，减少了侧方或远距离目标对车辆控制的干扰。</w:t>
      </w:r>
    </w:p>
    <w:p w14:paraId="315CEE61"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4.6 障碍物边界框与风险颜色</w:t>
      </w:r>
    </w:p>
    <w:p w14:paraId="5531C4B2" w14:textId="77777777" w:rsidR="00A21174" w:rsidRDefault="00000000">
      <w:pPr>
        <w:ind w:firstLine="420"/>
        <w:jc w:val="both"/>
        <w:rPr>
          <w:rFonts w:hint="eastAsia"/>
          <w:lang w:eastAsia="zh-CN"/>
        </w:rPr>
      </w:pPr>
      <w:r>
        <w:rPr>
          <w:lang w:eastAsia="zh-CN"/>
        </w:rPr>
        <w:t>程序通过掩码像素坐标计算边界框，并根据距离设置风险颜色：</w:t>
      </w:r>
    </w:p>
    <w:p w14:paraId="7153C91D" w14:textId="77777777" w:rsidR="00A21174" w:rsidRDefault="00000000">
      <w:pPr>
        <w:shd w:val="clear" w:color="auto" w:fill="F0F0F0"/>
        <w:spacing w:before="120" w:after="120"/>
        <w:ind w:left="567"/>
        <w:rPr>
          <w:rFonts w:hint="eastAsia"/>
        </w:rPr>
      </w:pPr>
      <w:proofErr w:type="spellStart"/>
      <w:r>
        <w:rPr>
          <w:rFonts w:ascii="Consolas" w:hAnsi="Consolas"/>
          <w:sz w:val="18"/>
        </w:rPr>
        <w:t>ys</w:t>
      </w:r>
      <w:proofErr w:type="spellEnd"/>
      <w:r>
        <w:rPr>
          <w:rFonts w:ascii="Consolas" w:hAnsi="Consolas"/>
          <w:sz w:val="18"/>
        </w:rPr>
        <w:t xml:space="preserve">, </w:t>
      </w:r>
      <w:proofErr w:type="spellStart"/>
      <w:r>
        <w:rPr>
          <w:rFonts w:ascii="Consolas" w:hAnsi="Consolas"/>
          <w:sz w:val="18"/>
        </w:rPr>
        <w:t>xs</w:t>
      </w:r>
      <w:proofErr w:type="spellEnd"/>
      <w:r>
        <w:rPr>
          <w:rFonts w:ascii="Consolas" w:hAnsi="Consolas"/>
          <w:sz w:val="18"/>
        </w:rPr>
        <w:t xml:space="preserve"> = </w:t>
      </w:r>
      <w:proofErr w:type="spellStart"/>
      <w:r>
        <w:rPr>
          <w:rFonts w:ascii="Consolas" w:hAnsi="Consolas"/>
          <w:sz w:val="18"/>
        </w:rPr>
        <w:t>np.where</w:t>
      </w:r>
      <w:proofErr w:type="spellEnd"/>
      <w:r>
        <w:rPr>
          <w:rFonts w:ascii="Consolas" w:hAnsi="Consolas"/>
          <w:sz w:val="18"/>
        </w:rPr>
        <w:t>(mask &gt; 0)</w:t>
      </w:r>
      <w:r>
        <w:rPr>
          <w:rFonts w:ascii="Consolas" w:hAnsi="Consolas"/>
          <w:sz w:val="18"/>
        </w:rPr>
        <w:br/>
      </w:r>
      <w:proofErr w:type="spellStart"/>
      <w:r>
        <w:rPr>
          <w:rFonts w:ascii="Consolas" w:hAnsi="Consolas"/>
          <w:sz w:val="18"/>
        </w:rPr>
        <w:t>x_min</w:t>
      </w:r>
      <w:proofErr w:type="spellEnd"/>
      <w:r>
        <w:rPr>
          <w:rFonts w:ascii="Consolas" w:hAnsi="Consolas"/>
          <w:sz w:val="18"/>
        </w:rPr>
        <w:t xml:space="preserve">, </w:t>
      </w:r>
      <w:proofErr w:type="spellStart"/>
      <w:r>
        <w:rPr>
          <w:rFonts w:ascii="Consolas" w:hAnsi="Consolas"/>
          <w:sz w:val="18"/>
        </w:rPr>
        <w:t>x_max</w:t>
      </w:r>
      <w:proofErr w:type="spellEnd"/>
      <w:r>
        <w:rPr>
          <w:rFonts w:ascii="Consolas" w:hAnsi="Consolas"/>
          <w:sz w:val="18"/>
        </w:rPr>
        <w:t xml:space="preserve"> = </w:t>
      </w:r>
      <w:proofErr w:type="spellStart"/>
      <w:r>
        <w:rPr>
          <w:rFonts w:ascii="Consolas" w:hAnsi="Consolas"/>
          <w:sz w:val="18"/>
        </w:rPr>
        <w:t>np.min</w:t>
      </w:r>
      <w:proofErr w:type="spellEnd"/>
      <w:r>
        <w:rPr>
          <w:rFonts w:ascii="Consolas" w:hAnsi="Consolas"/>
          <w:sz w:val="18"/>
        </w:rPr>
        <w:t>(</w:t>
      </w:r>
      <w:proofErr w:type="spellStart"/>
      <w:r>
        <w:rPr>
          <w:rFonts w:ascii="Consolas" w:hAnsi="Consolas"/>
          <w:sz w:val="18"/>
        </w:rPr>
        <w:t>xs</w:t>
      </w:r>
      <w:proofErr w:type="spellEnd"/>
      <w:r>
        <w:rPr>
          <w:rFonts w:ascii="Consolas" w:hAnsi="Consolas"/>
          <w:sz w:val="18"/>
        </w:rPr>
        <w:t xml:space="preserve">), </w:t>
      </w:r>
      <w:proofErr w:type="spellStart"/>
      <w:r>
        <w:rPr>
          <w:rFonts w:ascii="Consolas" w:hAnsi="Consolas"/>
          <w:sz w:val="18"/>
        </w:rPr>
        <w:t>np.max</w:t>
      </w:r>
      <w:proofErr w:type="spellEnd"/>
      <w:r>
        <w:rPr>
          <w:rFonts w:ascii="Consolas" w:hAnsi="Consolas"/>
          <w:sz w:val="18"/>
        </w:rPr>
        <w:t>(</w:t>
      </w:r>
      <w:proofErr w:type="spellStart"/>
      <w:r>
        <w:rPr>
          <w:rFonts w:ascii="Consolas" w:hAnsi="Consolas"/>
          <w:sz w:val="18"/>
        </w:rPr>
        <w:t>xs</w:t>
      </w:r>
      <w:proofErr w:type="spellEnd"/>
      <w:r>
        <w:rPr>
          <w:rFonts w:ascii="Consolas" w:hAnsi="Consolas"/>
          <w:sz w:val="18"/>
        </w:rPr>
        <w:t>)</w:t>
      </w:r>
      <w:r>
        <w:rPr>
          <w:rFonts w:ascii="Consolas" w:hAnsi="Consolas"/>
          <w:sz w:val="18"/>
        </w:rPr>
        <w:br/>
      </w:r>
      <w:proofErr w:type="spellStart"/>
      <w:r>
        <w:rPr>
          <w:rFonts w:ascii="Consolas" w:hAnsi="Consolas"/>
          <w:sz w:val="18"/>
        </w:rPr>
        <w:t>y_min</w:t>
      </w:r>
      <w:proofErr w:type="spellEnd"/>
      <w:r>
        <w:rPr>
          <w:rFonts w:ascii="Consolas" w:hAnsi="Consolas"/>
          <w:sz w:val="18"/>
        </w:rPr>
        <w:t xml:space="preserve">, </w:t>
      </w:r>
      <w:proofErr w:type="spellStart"/>
      <w:r>
        <w:rPr>
          <w:rFonts w:ascii="Consolas" w:hAnsi="Consolas"/>
          <w:sz w:val="18"/>
        </w:rPr>
        <w:t>y_max</w:t>
      </w:r>
      <w:proofErr w:type="spellEnd"/>
      <w:r>
        <w:rPr>
          <w:rFonts w:ascii="Consolas" w:hAnsi="Consolas"/>
          <w:sz w:val="18"/>
        </w:rPr>
        <w:t xml:space="preserve"> = </w:t>
      </w:r>
      <w:proofErr w:type="spellStart"/>
      <w:r>
        <w:rPr>
          <w:rFonts w:ascii="Consolas" w:hAnsi="Consolas"/>
          <w:sz w:val="18"/>
        </w:rPr>
        <w:t>np.min</w:t>
      </w:r>
      <w:proofErr w:type="spellEnd"/>
      <w:r>
        <w:rPr>
          <w:rFonts w:ascii="Consolas" w:hAnsi="Consolas"/>
          <w:sz w:val="18"/>
        </w:rPr>
        <w:t>(</w:t>
      </w:r>
      <w:proofErr w:type="spellStart"/>
      <w:r>
        <w:rPr>
          <w:rFonts w:ascii="Consolas" w:hAnsi="Consolas"/>
          <w:sz w:val="18"/>
        </w:rPr>
        <w:t>ys</w:t>
      </w:r>
      <w:proofErr w:type="spellEnd"/>
      <w:r>
        <w:rPr>
          <w:rFonts w:ascii="Consolas" w:hAnsi="Consolas"/>
          <w:sz w:val="18"/>
        </w:rPr>
        <w:t xml:space="preserve">), </w:t>
      </w:r>
      <w:proofErr w:type="spellStart"/>
      <w:r>
        <w:rPr>
          <w:rFonts w:ascii="Consolas" w:hAnsi="Consolas"/>
          <w:sz w:val="18"/>
        </w:rPr>
        <w:t>np.max</w:t>
      </w:r>
      <w:proofErr w:type="spellEnd"/>
      <w:r>
        <w:rPr>
          <w:rFonts w:ascii="Consolas" w:hAnsi="Consolas"/>
          <w:sz w:val="18"/>
        </w:rPr>
        <w:t>(</w:t>
      </w:r>
      <w:proofErr w:type="spellStart"/>
      <w:r>
        <w:rPr>
          <w:rFonts w:ascii="Consolas" w:hAnsi="Consolas"/>
          <w:sz w:val="18"/>
        </w:rPr>
        <w:t>ys</w:t>
      </w:r>
      <w:proofErr w:type="spellEnd"/>
      <w:r>
        <w:rPr>
          <w:rFonts w:ascii="Consolas" w:hAnsi="Consolas"/>
          <w:sz w:val="18"/>
        </w:rPr>
        <w:t>)</w:t>
      </w:r>
      <w:r>
        <w:rPr>
          <w:rFonts w:ascii="Consolas" w:hAnsi="Consolas"/>
          <w:sz w:val="18"/>
        </w:rPr>
        <w:br/>
      </w:r>
      <w:r>
        <w:rPr>
          <w:rFonts w:ascii="Consolas" w:hAnsi="Consolas"/>
          <w:sz w:val="18"/>
        </w:rPr>
        <w:br/>
        <w:t xml:space="preserve">def </w:t>
      </w:r>
      <w:proofErr w:type="spellStart"/>
      <w:r>
        <w:rPr>
          <w:rFonts w:ascii="Consolas" w:hAnsi="Consolas"/>
          <w:sz w:val="18"/>
        </w:rPr>
        <w:t>get_warning_color</w:t>
      </w:r>
      <w:proofErr w:type="spellEnd"/>
      <w:r>
        <w:rPr>
          <w:rFonts w:ascii="Consolas" w:hAnsi="Consolas"/>
          <w:sz w:val="18"/>
        </w:rPr>
        <w:t>(distance):</w:t>
      </w:r>
      <w:r>
        <w:rPr>
          <w:rFonts w:ascii="Consolas" w:hAnsi="Consolas"/>
          <w:sz w:val="18"/>
        </w:rPr>
        <w:br/>
        <w:t xml:space="preserve">    if distance &lt; 1.0:</w:t>
      </w:r>
      <w:r>
        <w:rPr>
          <w:rFonts w:ascii="Consolas" w:hAnsi="Consolas"/>
          <w:sz w:val="18"/>
        </w:rPr>
        <w:br/>
        <w:t xml:space="preserve">        return (0, 0, 255)  # </w:t>
      </w:r>
      <w:proofErr w:type="spellStart"/>
      <w:r>
        <w:rPr>
          <w:rFonts w:ascii="Consolas" w:hAnsi="Consolas"/>
          <w:sz w:val="18"/>
        </w:rPr>
        <w:t>红色</w:t>
      </w:r>
      <w:proofErr w:type="spellEnd"/>
      <w:r>
        <w:rPr>
          <w:rFonts w:ascii="Consolas" w:hAnsi="Consolas"/>
          <w:sz w:val="18"/>
        </w:rPr>
        <w:t xml:space="preserve"> - DANGER</w:t>
      </w:r>
      <w:r>
        <w:rPr>
          <w:rFonts w:ascii="Consolas" w:hAnsi="Consolas"/>
          <w:sz w:val="18"/>
        </w:rPr>
        <w:br/>
        <w:t xml:space="preserve">    </w:t>
      </w:r>
      <w:proofErr w:type="spellStart"/>
      <w:r>
        <w:rPr>
          <w:rFonts w:ascii="Consolas" w:hAnsi="Consolas"/>
          <w:sz w:val="18"/>
        </w:rPr>
        <w:t>elif</w:t>
      </w:r>
      <w:proofErr w:type="spellEnd"/>
      <w:r>
        <w:rPr>
          <w:rFonts w:ascii="Consolas" w:hAnsi="Consolas"/>
          <w:sz w:val="18"/>
        </w:rPr>
        <w:t xml:space="preserve"> distance &lt; 1.5:</w:t>
      </w:r>
      <w:r>
        <w:rPr>
          <w:rFonts w:ascii="Consolas" w:hAnsi="Consolas"/>
          <w:sz w:val="18"/>
        </w:rPr>
        <w:br/>
        <w:t xml:space="preserve">        return (0, 255, 255)  # </w:t>
      </w:r>
      <w:proofErr w:type="spellStart"/>
      <w:r>
        <w:rPr>
          <w:rFonts w:ascii="Consolas" w:hAnsi="Consolas"/>
          <w:sz w:val="18"/>
        </w:rPr>
        <w:t>黄色</w:t>
      </w:r>
      <w:proofErr w:type="spellEnd"/>
      <w:r>
        <w:rPr>
          <w:rFonts w:ascii="Consolas" w:hAnsi="Consolas"/>
          <w:sz w:val="18"/>
        </w:rPr>
        <w:t xml:space="preserve"> - WARNING</w:t>
      </w:r>
      <w:r>
        <w:rPr>
          <w:rFonts w:ascii="Consolas" w:hAnsi="Consolas"/>
          <w:sz w:val="18"/>
        </w:rPr>
        <w:br/>
        <w:t xml:space="preserve">    else:</w:t>
      </w:r>
      <w:r>
        <w:rPr>
          <w:rFonts w:ascii="Consolas" w:hAnsi="Consolas"/>
          <w:sz w:val="18"/>
        </w:rPr>
        <w:br/>
        <w:t xml:space="preserve">        return (0, 255, 0)  # </w:t>
      </w:r>
      <w:proofErr w:type="spellStart"/>
      <w:r>
        <w:rPr>
          <w:rFonts w:ascii="Consolas" w:hAnsi="Consolas"/>
          <w:sz w:val="18"/>
        </w:rPr>
        <w:t>绿色</w:t>
      </w:r>
      <w:proofErr w:type="spellEnd"/>
      <w:r>
        <w:rPr>
          <w:rFonts w:ascii="Consolas" w:hAnsi="Consolas"/>
          <w:sz w:val="18"/>
        </w:rPr>
        <w:t xml:space="preserve"> - SAFE</w:t>
      </w:r>
    </w:p>
    <w:p w14:paraId="36573F51" w14:textId="77777777" w:rsidR="00A21174" w:rsidRDefault="00000000">
      <w:pPr>
        <w:ind w:firstLine="420"/>
        <w:jc w:val="both"/>
        <w:rPr>
          <w:rFonts w:hint="eastAsia"/>
          <w:lang w:eastAsia="zh-CN"/>
        </w:rPr>
      </w:pPr>
      <w:r>
        <w:rPr>
          <w:lang w:eastAsia="zh-CN"/>
        </w:rPr>
        <w:t>该可视化设计有助于结题展示：评委可以直接从运行画面看到障碍物位置、距离数值、风险等级和车辆当前状态。</w:t>
      </w:r>
    </w:p>
    <w:tbl>
      <w:tblPr>
        <w:tblStyle w:val="af4"/>
        <w:tblW w:w="0" w:type="auto"/>
        <w:tblLook w:val="04A0" w:firstRow="1" w:lastRow="0" w:firstColumn="1" w:lastColumn="0" w:noHBand="0" w:noVBand="1"/>
      </w:tblPr>
      <w:tblGrid>
        <w:gridCol w:w="2076"/>
        <w:gridCol w:w="2076"/>
        <w:gridCol w:w="2075"/>
        <w:gridCol w:w="2075"/>
      </w:tblGrid>
      <w:tr w:rsidR="00A21174" w14:paraId="3CFD447B" w14:textId="77777777" w:rsidTr="00C30373">
        <w:tc>
          <w:tcPr>
            <w:tcW w:w="2076" w:type="dxa"/>
          </w:tcPr>
          <w:p w14:paraId="4C24E1EA" w14:textId="77777777" w:rsidR="00A21174" w:rsidRDefault="00000000">
            <w:pPr>
              <w:spacing w:after="0"/>
              <w:jc w:val="center"/>
              <w:rPr>
                <w:rFonts w:hint="eastAsia"/>
              </w:rPr>
            </w:pPr>
            <w:proofErr w:type="spellStart"/>
            <w:r>
              <w:rPr>
                <w:b/>
                <w:sz w:val="22"/>
              </w:rPr>
              <w:t>距离范围</w:t>
            </w:r>
            <w:proofErr w:type="spellEnd"/>
          </w:p>
        </w:tc>
        <w:tc>
          <w:tcPr>
            <w:tcW w:w="2076" w:type="dxa"/>
          </w:tcPr>
          <w:p w14:paraId="3DFB9F88" w14:textId="77777777" w:rsidR="00A21174" w:rsidRDefault="00000000">
            <w:pPr>
              <w:spacing w:after="0"/>
              <w:jc w:val="center"/>
              <w:rPr>
                <w:rFonts w:hint="eastAsia"/>
              </w:rPr>
            </w:pPr>
            <w:proofErr w:type="spellStart"/>
            <w:r>
              <w:rPr>
                <w:b/>
                <w:sz w:val="22"/>
              </w:rPr>
              <w:t>风险等级</w:t>
            </w:r>
            <w:proofErr w:type="spellEnd"/>
          </w:p>
        </w:tc>
        <w:tc>
          <w:tcPr>
            <w:tcW w:w="2075" w:type="dxa"/>
          </w:tcPr>
          <w:p w14:paraId="7923EFDB" w14:textId="77777777" w:rsidR="00A21174" w:rsidRDefault="00000000">
            <w:pPr>
              <w:spacing w:after="0"/>
              <w:jc w:val="center"/>
              <w:rPr>
                <w:rFonts w:hint="eastAsia"/>
              </w:rPr>
            </w:pPr>
            <w:proofErr w:type="spellStart"/>
            <w:r>
              <w:rPr>
                <w:b/>
                <w:sz w:val="22"/>
              </w:rPr>
              <w:t>显示颜色</w:t>
            </w:r>
            <w:proofErr w:type="spellEnd"/>
          </w:p>
        </w:tc>
        <w:tc>
          <w:tcPr>
            <w:tcW w:w="2075" w:type="dxa"/>
          </w:tcPr>
          <w:p w14:paraId="72B5A163" w14:textId="77777777" w:rsidR="00A21174" w:rsidRDefault="00000000">
            <w:pPr>
              <w:spacing w:after="0"/>
              <w:jc w:val="center"/>
              <w:rPr>
                <w:rFonts w:hint="eastAsia"/>
              </w:rPr>
            </w:pPr>
            <w:proofErr w:type="spellStart"/>
            <w:r>
              <w:rPr>
                <w:b/>
                <w:sz w:val="22"/>
              </w:rPr>
              <w:t>含义</w:t>
            </w:r>
            <w:proofErr w:type="spellEnd"/>
          </w:p>
        </w:tc>
      </w:tr>
      <w:tr w:rsidR="00A21174" w14:paraId="67852585" w14:textId="77777777" w:rsidTr="00C30373">
        <w:tc>
          <w:tcPr>
            <w:tcW w:w="2076" w:type="dxa"/>
          </w:tcPr>
          <w:p w14:paraId="5B3903B7" w14:textId="77777777" w:rsidR="00A21174" w:rsidRDefault="00000000">
            <w:pPr>
              <w:spacing w:after="0"/>
              <w:rPr>
                <w:rFonts w:hint="eastAsia"/>
              </w:rPr>
            </w:pPr>
            <w:r>
              <w:rPr>
                <w:sz w:val="20"/>
              </w:rPr>
              <w:lastRenderedPageBreak/>
              <w:t>d &lt; 1.0 m</w:t>
            </w:r>
          </w:p>
        </w:tc>
        <w:tc>
          <w:tcPr>
            <w:tcW w:w="2076" w:type="dxa"/>
          </w:tcPr>
          <w:p w14:paraId="355065F0" w14:textId="77777777" w:rsidR="00A21174" w:rsidRDefault="00000000">
            <w:pPr>
              <w:spacing w:after="0"/>
              <w:rPr>
                <w:rFonts w:hint="eastAsia"/>
              </w:rPr>
            </w:pPr>
            <w:r>
              <w:rPr>
                <w:sz w:val="20"/>
              </w:rPr>
              <w:t>DANGER</w:t>
            </w:r>
          </w:p>
        </w:tc>
        <w:tc>
          <w:tcPr>
            <w:tcW w:w="2075" w:type="dxa"/>
          </w:tcPr>
          <w:p w14:paraId="68637596" w14:textId="77777777" w:rsidR="00A21174" w:rsidRDefault="00000000">
            <w:pPr>
              <w:spacing w:after="0"/>
              <w:rPr>
                <w:rFonts w:hint="eastAsia"/>
              </w:rPr>
            </w:pPr>
            <w:proofErr w:type="spellStart"/>
            <w:r>
              <w:rPr>
                <w:sz w:val="20"/>
              </w:rPr>
              <w:t>红色</w:t>
            </w:r>
            <w:proofErr w:type="spellEnd"/>
          </w:p>
        </w:tc>
        <w:tc>
          <w:tcPr>
            <w:tcW w:w="2075" w:type="dxa"/>
          </w:tcPr>
          <w:p w14:paraId="4AA2EDAF" w14:textId="77777777" w:rsidR="00A21174" w:rsidRDefault="00000000">
            <w:pPr>
              <w:spacing w:after="0"/>
              <w:rPr>
                <w:rFonts w:hint="eastAsia"/>
                <w:lang w:eastAsia="zh-CN"/>
              </w:rPr>
            </w:pPr>
            <w:r>
              <w:rPr>
                <w:sz w:val="20"/>
                <w:lang w:eastAsia="zh-CN"/>
              </w:rPr>
              <w:t>距离过近，应立即避障</w:t>
            </w:r>
          </w:p>
        </w:tc>
      </w:tr>
      <w:tr w:rsidR="00A21174" w14:paraId="03D660A4" w14:textId="77777777" w:rsidTr="00C30373">
        <w:tc>
          <w:tcPr>
            <w:tcW w:w="2076" w:type="dxa"/>
          </w:tcPr>
          <w:p w14:paraId="79FD3C13" w14:textId="77777777" w:rsidR="00A21174" w:rsidRDefault="00000000">
            <w:pPr>
              <w:spacing w:after="0"/>
              <w:rPr>
                <w:rFonts w:hint="eastAsia"/>
              </w:rPr>
            </w:pPr>
            <w:r>
              <w:rPr>
                <w:sz w:val="20"/>
              </w:rPr>
              <w:t>1.0 m ≤ d &lt; 1.5 m</w:t>
            </w:r>
          </w:p>
        </w:tc>
        <w:tc>
          <w:tcPr>
            <w:tcW w:w="2076" w:type="dxa"/>
          </w:tcPr>
          <w:p w14:paraId="02F6A02A" w14:textId="77777777" w:rsidR="00A21174" w:rsidRDefault="00000000">
            <w:pPr>
              <w:spacing w:after="0"/>
              <w:rPr>
                <w:rFonts w:hint="eastAsia"/>
              </w:rPr>
            </w:pPr>
            <w:r>
              <w:rPr>
                <w:sz w:val="20"/>
              </w:rPr>
              <w:t>WARNING</w:t>
            </w:r>
          </w:p>
        </w:tc>
        <w:tc>
          <w:tcPr>
            <w:tcW w:w="2075" w:type="dxa"/>
          </w:tcPr>
          <w:p w14:paraId="4A6B1717" w14:textId="77777777" w:rsidR="00A21174" w:rsidRDefault="00000000">
            <w:pPr>
              <w:spacing w:after="0"/>
              <w:rPr>
                <w:rFonts w:hint="eastAsia"/>
              </w:rPr>
            </w:pPr>
            <w:proofErr w:type="spellStart"/>
            <w:r>
              <w:rPr>
                <w:sz w:val="20"/>
              </w:rPr>
              <w:t>黄色</w:t>
            </w:r>
            <w:proofErr w:type="spellEnd"/>
          </w:p>
        </w:tc>
        <w:tc>
          <w:tcPr>
            <w:tcW w:w="2075" w:type="dxa"/>
          </w:tcPr>
          <w:p w14:paraId="0961B12A" w14:textId="77777777" w:rsidR="00A21174" w:rsidRDefault="00000000">
            <w:pPr>
              <w:spacing w:after="0"/>
              <w:rPr>
                <w:rFonts w:hint="eastAsia"/>
                <w:lang w:eastAsia="zh-CN"/>
              </w:rPr>
            </w:pPr>
            <w:r>
              <w:rPr>
                <w:sz w:val="20"/>
                <w:lang w:eastAsia="zh-CN"/>
              </w:rPr>
              <w:t>进入预警区，需要准备避障</w:t>
            </w:r>
          </w:p>
        </w:tc>
      </w:tr>
      <w:tr w:rsidR="00A21174" w14:paraId="679BECD1" w14:textId="77777777" w:rsidTr="00C30373">
        <w:tc>
          <w:tcPr>
            <w:tcW w:w="2076" w:type="dxa"/>
          </w:tcPr>
          <w:p w14:paraId="524638E3" w14:textId="77777777" w:rsidR="00A21174" w:rsidRDefault="00000000">
            <w:pPr>
              <w:spacing w:after="0"/>
              <w:rPr>
                <w:rFonts w:hint="eastAsia"/>
              </w:rPr>
            </w:pPr>
            <w:r>
              <w:rPr>
                <w:sz w:val="20"/>
              </w:rPr>
              <w:t>d ≥ 1.5 m</w:t>
            </w:r>
          </w:p>
        </w:tc>
        <w:tc>
          <w:tcPr>
            <w:tcW w:w="2076" w:type="dxa"/>
          </w:tcPr>
          <w:p w14:paraId="6B0136FA" w14:textId="77777777" w:rsidR="00A21174" w:rsidRDefault="00000000">
            <w:pPr>
              <w:spacing w:after="0"/>
              <w:rPr>
                <w:rFonts w:hint="eastAsia"/>
              </w:rPr>
            </w:pPr>
            <w:r>
              <w:rPr>
                <w:sz w:val="20"/>
              </w:rPr>
              <w:t>SAFE</w:t>
            </w:r>
          </w:p>
        </w:tc>
        <w:tc>
          <w:tcPr>
            <w:tcW w:w="2075" w:type="dxa"/>
          </w:tcPr>
          <w:p w14:paraId="28A6FED8" w14:textId="77777777" w:rsidR="00A21174" w:rsidRDefault="00000000">
            <w:pPr>
              <w:spacing w:after="0"/>
              <w:rPr>
                <w:rFonts w:hint="eastAsia"/>
              </w:rPr>
            </w:pPr>
            <w:proofErr w:type="spellStart"/>
            <w:r>
              <w:rPr>
                <w:sz w:val="20"/>
              </w:rPr>
              <w:t>绿色</w:t>
            </w:r>
            <w:proofErr w:type="spellEnd"/>
          </w:p>
        </w:tc>
        <w:tc>
          <w:tcPr>
            <w:tcW w:w="2075" w:type="dxa"/>
          </w:tcPr>
          <w:p w14:paraId="298B7F35" w14:textId="77777777" w:rsidR="00A21174" w:rsidRDefault="00000000">
            <w:pPr>
              <w:spacing w:after="0"/>
              <w:rPr>
                <w:rFonts w:hint="eastAsia"/>
              </w:rPr>
            </w:pPr>
            <w:proofErr w:type="spellStart"/>
            <w:r>
              <w:rPr>
                <w:sz w:val="20"/>
              </w:rPr>
              <w:t>当前距离相对安全</w:t>
            </w:r>
            <w:proofErr w:type="spellEnd"/>
          </w:p>
        </w:tc>
      </w:tr>
    </w:tbl>
    <w:p w14:paraId="3157EA53" w14:textId="711C4530" w:rsidR="004C0B58" w:rsidRDefault="00C30373">
      <w:pPr>
        <w:spacing w:before="240" w:after="240"/>
        <w:jc w:val="center"/>
        <w:rPr>
          <w:sz w:val="20"/>
          <w:lang w:eastAsia="zh-CN"/>
        </w:rPr>
      </w:pPr>
      <w:r w:rsidRPr="00C30373">
        <w:rPr>
          <w:sz w:val="20"/>
          <w:lang w:eastAsia="zh-CN"/>
        </w:rPr>
        <w:drawing>
          <wp:inline distT="0" distB="0" distL="0" distR="0" wp14:anchorId="64972F75" wp14:editId="222B0628">
            <wp:extent cx="5278120" cy="4229735"/>
            <wp:effectExtent l="0" t="0" r="0" b="0"/>
            <wp:docPr id="532605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5498" name=""/>
                    <pic:cNvPicPr/>
                  </pic:nvPicPr>
                  <pic:blipFill>
                    <a:blip r:embed="rId9"/>
                    <a:stretch>
                      <a:fillRect/>
                    </a:stretch>
                  </pic:blipFill>
                  <pic:spPr>
                    <a:xfrm>
                      <a:off x="0" y="0"/>
                      <a:ext cx="5278120" cy="4229735"/>
                    </a:xfrm>
                    <a:prstGeom prst="rect">
                      <a:avLst/>
                    </a:prstGeom>
                  </pic:spPr>
                </pic:pic>
              </a:graphicData>
            </a:graphic>
          </wp:inline>
        </w:drawing>
      </w:r>
    </w:p>
    <w:p w14:paraId="17452D94" w14:textId="669167A1" w:rsidR="00A21174" w:rsidRDefault="00000000" w:rsidP="00C30373">
      <w:pPr>
        <w:spacing w:before="240" w:after="240"/>
        <w:jc w:val="center"/>
        <w:rPr>
          <w:rFonts w:hint="eastAsia"/>
          <w:lang w:eastAsia="zh-CN"/>
        </w:rPr>
      </w:pPr>
      <w:r w:rsidRPr="004C0B58">
        <w:rPr>
          <w:sz w:val="20"/>
          <w:lang w:eastAsia="zh-CN"/>
        </w:rPr>
        <w:t>图2：障碍物检测效果图</w:t>
      </w:r>
    </w:p>
    <w:p w14:paraId="53F24E9F" w14:textId="77777777" w:rsidR="00A21174" w:rsidRDefault="00000000">
      <w:pPr>
        <w:pStyle w:val="1"/>
        <w:rPr>
          <w:rFonts w:ascii="楷体" w:eastAsia="楷体" w:hAnsi="楷体" w:cs="楷体" w:hint="eastAsia"/>
          <w:lang w:eastAsia="zh-CN"/>
        </w:rPr>
      </w:pPr>
      <w:bookmarkStart w:id="7" w:name="_Toc227541446"/>
      <w:r>
        <w:rPr>
          <w:rFonts w:ascii="楷体" w:eastAsia="楷体" w:hAnsi="楷体" w:cs="楷体" w:hint="eastAsia"/>
          <w:lang w:eastAsia="zh-CN"/>
        </w:rPr>
        <w:t>5. 避障控制算法与状态机设计</w:t>
      </w:r>
      <w:bookmarkEnd w:id="7"/>
    </w:p>
    <w:p w14:paraId="11BF0B06"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5.1 控制参数</w:t>
      </w:r>
    </w:p>
    <w:p w14:paraId="69168FD0" w14:textId="77777777" w:rsidR="00A21174" w:rsidRDefault="00000000">
      <w:pPr>
        <w:ind w:firstLine="420"/>
        <w:jc w:val="both"/>
        <w:rPr>
          <w:rFonts w:hint="eastAsia"/>
          <w:lang w:eastAsia="zh-CN"/>
        </w:rPr>
      </w:pPr>
      <w:r>
        <w:rPr>
          <w:lang w:eastAsia="zh-CN"/>
        </w:rPr>
        <w:t>程序中定义了以下关键控制参数：</w:t>
      </w:r>
    </w:p>
    <w:p w14:paraId="219805F7" w14:textId="1B04A601" w:rsidR="00A21174" w:rsidRDefault="00000000">
      <w:pPr>
        <w:shd w:val="clear" w:color="auto" w:fill="F0F0F0"/>
        <w:spacing w:before="120" w:after="120"/>
        <w:ind w:left="567"/>
        <w:rPr>
          <w:rFonts w:hint="eastAsia"/>
          <w:lang w:eastAsia="zh-CN"/>
        </w:rPr>
      </w:pPr>
      <w:r>
        <w:rPr>
          <w:rFonts w:ascii="Consolas" w:hAnsi="Consolas"/>
          <w:sz w:val="18"/>
        </w:rPr>
        <w:t>BASE_SPEED = 0.15</w:t>
      </w:r>
      <w:r>
        <w:rPr>
          <w:rFonts w:ascii="Consolas" w:hAnsi="Consolas"/>
          <w:sz w:val="18"/>
        </w:rPr>
        <w:br/>
        <w:t>AVOID_STEER = 0.15</w:t>
      </w:r>
      <w:r>
        <w:rPr>
          <w:rFonts w:ascii="Consolas" w:hAnsi="Consolas"/>
          <w:sz w:val="18"/>
        </w:rPr>
        <w:br/>
        <w:t>LOOK_AHEAD_DIST = 1.5</w:t>
      </w:r>
      <w:r>
        <w:rPr>
          <w:rFonts w:ascii="Consolas" w:hAnsi="Consolas"/>
          <w:sz w:val="18"/>
        </w:rPr>
        <w:br/>
        <w:t>T_OUT = 0.</w:t>
      </w:r>
      <w:r w:rsidR="00C30373">
        <w:rPr>
          <w:rFonts w:ascii="Consolas" w:hAnsi="Consolas" w:hint="eastAsia"/>
          <w:sz w:val="18"/>
          <w:lang w:eastAsia="zh-CN"/>
        </w:rPr>
        <w:t>8</w:t>
      </w:r>
      <w:r>
        <w:rPr>
          <w:rFonts w:ascii="Consolas" w:hAnsi="Consolas"/>
          <w:sz w:val="18"/>
        </w:rPr>
        <w:t>5</w:t>
      </w:r>
      <w:r>
        <w:rPr>
          <w:rFonts w:ascii="Consolas" w:hAnsi="Consolas"/>
          <w:sz w:val="18"/>
        </w:rPr>
        <w:br/>
      </w:r>
      <w:r>
        <w:rPr>
          <w:rFonts w:ascii="Consolas" w:hAnsi="Consolas"/>
          <w:sz w:val="18"/>
        </w:rPr>
        <w:lastRenderedPageBreak/>
        <w:t xml:space="preserve">T_FIX = </w:t>
      </w:r>
      <w:r w:rsidR="00C30373">
        <w:rPr>
          <w:rFonts w:ascii="Consolas" w:hAnsi="Consolas" w:hint="eastAsia"/>
          <w:sz w:val="18"/>
          <w:lang w:eastAsia="zh-CN"/>
        </w:rPr>
        <w:t>0.85</w:t>
      </w:r>
      <w:r>
        <w:rPr>
          <w:rFonts w:ascii="Consolas" w:hAnsi="Consolas"/>
          <w:sz w:val="18"/>
        </w:rPr>
        <w:br/>
        <w:t xml:space="preserve">T_PASS = </w:t>
      </w:r>
      <w:r w:rsidR="00C30373">
        <w:rPr>
          <w:rFonts w:ascii="Consolas" w:hAnsi="Consolas" w:hint="eastAsia"/>
          <w:sz w:val="18"/>
          <w:lang w:eastAsia="zh-CN"/>
        </w:rPr>
        <w:t>0.05</w:t>
      </w:r>
    </w:p>
    <w:tbl>
      <w:tblPr>
        <w:tblStyle w:val="af4"/>
        <w:tblW w:w="0" w:type="auto"/>
        <w:tblLook w:val="04A0" w:firstRow="1" w:lastRow="0" w:firstColumn="1" w:lastColumn="0" w:noHBand="0" w:noVBand="1"/>
      </w:tblPr>
      <w:tblGrid>
        <w:gridCol w:w="2769"/>
        <w:gridCol w:w="2767"/>
        <w:gridCol w:w="2766"/>
      </w:tblGrid>
      <w:tr w:rsidR="00A21174" w14:paraId="4A6FD193" w14:textId="77777777" w:rsidTr="00C30373">
        <w:tc>
          <w:tcPr>
            <w:tcW w:w="2769" w:type="dxa"/>
          </w:tcPr>
          <w:p w14:paraId="6029A1AE" w14:textId="77777777" w:rsidR="00A21174" w:rsidRDefault="00000000">
            <w:pPr>
              <w:spacing w:after="0"/>
              <w:jc w:val="center"/>
              <w:rPr>
                <w:rFonts w:hint="eastAsia"/>
              </w:rPr>
            </w:pPr>
            <w:proofErr w:type="spellStart"/>
            <w:r>
              <w:rPr>
                <w:b/>
                <w:sz w:val="22"/>
              </w:rPr>
              <w:t>参数</w:t>
            </w:r>
            <w:proofErr w:type="spellEnd"/>
          </w:p>
        </w:tc>
        <w:tc>
          <w:tcPr>
            <w:tcW w:w="2767" w:type="dxa"/>
          </w:tcPr>
          <w:p w14:paraId="382C7EF5" w14:textId="77777777" w:rsidR="00A21174" w:rsidRDefault="00000000">
            <w:pPr>
              <w:spacing w:after="0"/>
              <w:jc w:val="center"/>
              <w:rPr>
                <w:rFonts w:hint="eastAsia"/>
              </w:rPr>
            </w:pPr>
            <w:proofErr w:type="spellStart"/>
            <w:r>
              <w:rPr>
                <w:b/>
                <w:sz w:val="22"/>
              </w:rPr>
              <w:t>数值</w:t>
            </w:r>
            <w:proofErr w:type="spellEnd"/>
          </w:p>
        </w:tc>
        <w:tc>
          <w:tcPr>
            <w:tcW w:w="2766" w:type="dxa"/>
          </w:tcPr>
          <w:p w14:paraId="1E0F4251" w14:textId="77777777" w:rsidR="00A21174" w:rsidRDefault="00000000">
            <w:pPr>
              <w:spacing w:after="0"/>
              <w:jc w:val="center"/>
              <w:rPr>
                <w:rFonts w:hint="eastAsia"/>
              </w:rPr>
            </w:pPr>
            <w:proofErr w:type="spellStart"/>
            <w:r>
              <w:rPr>
                <w:b/>
                <w:sz w:val="22"/>
              </w:rPr>
              <w:t>含义</w:t>
            </w:r>
            <w:proofErr w:type="spellEnd"/>
          </w:p>
        </w:tc>
      </w:tr>
      <w:tr w:rsidR="00A21174" w14:paraId="56B25E9C" w14:textId="77777777" w:rsidTr="00C30373">
        <w:tc>
          <w:tcPr>
            <w:tcW w:w="2769" w:type="dxa"/>
          </w:tcPr>
          <w:p w14:paraId="3EC7DE6D" w14:textId="77777777" w:rsidR="00A21174" w:rsidRDefault="00000000">
            <w:pPr>
              <w:spacing w:after="0"/>
              <w:rPr>
                <w:rFonts w:hint="eastAsia"/>
              </w:rPr>
            </w:pPr>
            <w:r>
              <w:rPr>
                <w:sz w:val="20"/>
              </w:rPr>
              <w:t>BASE_SPEED</w:t>
            </w:r>
          </w:p>
        </w:tc>
        <w:tc>
          <w:tcPr>
            <w:tcW w:w="2767" w:type="dxa"/>
          </w:tcPr>
          <w:p w14:paraId="14ACD644" w14:textId="77777777" w:rsidR="00A21174" w:rsidRDefault="00000000">
            <w:pPr>
              <w:spacing w:after="0"/>
              <w:rPr>
                <w:rFonts w:hint="eastAsia"/>
              </w:rPr>
            </w:pPr>
            <w:r>
              <w:rPr>
                <w:sz w:val="20"/>
              </w:rPr>
              <w:t>0.15</w:t>
            </w:r>
          </w:p>
        </w:tc>
        <w:tc>
          <w:tcPr>
            <w:tcW w:w="2766" w:type="dxa"/>
          </w:tcPr>
          <w:p w14:paraId="45A499F0" w14:textId="77777777" w:rsidR="00A21174" w:rsidRDefault="00000000">
            <w:pPr>
              <w:spacing w:after="0"/>
              <w:rPr>
                <w:rFonts w:hint="eastAsia"/>
              </w:rPr>
            </w:pPr>
            <w:proofErr w:type="spellStart"/>
            <w:r>
              <w:rPr>
                <w:sz w:val="20"/>
              </w:rPr>
              <w:t>车辆基础前进速度</w:t>
            </w:r>
            <w:proofErr w:type="spellEnd"/>
          </w:p>
        </w:tc>
      </w:tr>
      <w:tr w:rsidR="00A21174" w14:paraId="0B3321E3" w14:textId="77777777" w:rsidTr="00C30373">
        <w:tc>
          <w:tcPr>
            <w:tcW w:w="2769" w:type="dxa"/>
          </w:tcPr>
          <w:p w14:paraId="13E45905" w14:textId="77777777" w:rsidR="00A21174" w:rsidRDefault="00000000">
            <w:pPr>
              <w:spacing w:after="0"/>
              <w:rPr>
                <w:rFonts w:hint="eastAsia"/>
              </w:rPr>
            </w:pPr>
            <w:r>
              <w:rPr>
                <w:sz w:val="20"/>
              </w:rPr>
              <w:t>AVOID_STEER</w:t>
            </w:r>
          </w:p>
        </w:tc>
        <w:tc>
          <w:tcPr>
            <w:tcW w:w="2767" w:type="dxa"/>
          </w:tcPr>
          <w:p w14:paraId="3A37E032" w14:textId="77777777" w:rsidR="00A21174" w:rsidRDefault="00000000">
            <w:pPr>
              <w:spacing w:after="0"/>
              <w:rPr>
                <w:rFonts w:hint="eastAsia"/>
              </w:rPr>
            </w:pPr>
            <w:r>
              <w:rPr>
                <w:sz w:val="20"/>
              </w:rPr>
              <w:t>0.15</w:t>
            </w:r>
          </w:p>
        </w:tc>
        <w:tc>
          <w:tcPr>
            <w:tcW w:w="2766" w:type="dxa"/>
          </w:tcPr>
          <w:p w14:paraId="0CA0ADAB" w14:textId="77777777" w:rsidR="00A21174" w:rsidRDefault="00000000">
            <w:pPr>
              <w:spacing w:after="0"/>
              <w:rPr>
                <w:rFonts w:hint="eastAsia"/>
                <w:lang w:eastAsia="zh-CN"/>
              </w:rPr>
            </w:pPr>
            <w:r>
              <w:rPr>
                <w:sz w:val="20"/>
                <w:lang w:eastAsia="zh-CN"/>
              </w:rPr>
              <w:t>避障过程中的固定转向幅值</w:t>
            </w:r>
          </w:p>
        </w:tc>
      </w:tr>
      <w:tr w:rsidR="00A21174" w14:paraId="5FD4F8D7" w14:textId="77777777" w:rsidTr="00C30373">
        <w:tc>
          <w:tcPr>
            <w:tcW w:w="2769" w:type="dxa"/>
          </w:tcPr>
          <w:p w14:paraId="43A7ADBF" w14:textId="77777777" w:rsidR="00A21174" w:rsidRDefault="00000000">
            <w:pPr>
              <w:spacing w:after="0"/>
              <w:rPr>
                <w:rFonts w:hint="eastAsia"/>
              </w:rPr>
            </w:pPr>
            <w:r>
              <w:rPr>
                <w:sz w:val="20"/>
              </w:rPr>
              <w:t>LOOK_AHEAD_DIST</w:t>
            </w:r>
          </w:p>
        </w:tc>
        <w:tc>
          <w:tcPr>
            <w:tcW w:w="2767" w:type="dxa"/>
          </w:tcPr>
          <w:p w14:paraId="12C15FA4" w14:textId="77777777" w:rsidR="00A21174" w:rsidRDefault="00000000">
            <w:pPr>
              <w:spacing w:after="0"/>
              <w:rPr>
                <w:rFonts w:hint="eastAsia"/>
              </w:rPr>
            </w:pPr>
            <w:r>
              <w:rPr>
                <w:sz w:val="20"/>
              </w:rPr>
              <w:t>1.5</w:t>
            </w:r>
          </w:p>
        </w:tc>
        <w:tc>
          <w:tcPr>
            <w:tcW w:w="2766" w:type="dxa"/>
          </w:tcPr>
          <w:p w14:paraId="1F7ED598" w14:textId="77777777" w:rsidR="00A21174" w:rsidRDefault="00000000">
            <w:pPr>
              <w:spacing w:after="0"/>
              <w:rPr>
                <w:rFonts w:hint="eastAsia"/>
                <w:lang w:eastAsia="zh-CN"/>
              </w:rPr>
            </w:pPr>
            <w:r>
              <w:rPr>
                <w:sz w:val="20"/>
                <w:lang w:eastAsia="zh-CN"/>
              </w:rPr>
              <w:t>障碍物触发避障的前视距离阈值</w:t>
            </w:r>
          </w:p>
        </w:tc>
      </w:tr>
      <w:tr w:rsidR="00A21174" w14:paraId="13278B8F" w14:textId="77777777" w:rsidTr="00C30373">
        <w:tc>
          <w:tcPr>
            <w:tcW w:w="2769" w:type="dxa"/>
          </w:tcPr>
          <w:p w14:paraId="085B3B08" w14:textId="77777777" w:rsidR="00A21174" w:rsidRDefault="00000000">
            <w:pPr>
              <w:spacing w:after="0"/>
              <w:rPr>
                <w:rFonts w:hint="eastAsia"/>
              </w:rPr>
            </w:pPr>
            <w:r>
              <w:rPr>
                <w:sz w:val="20"/>
              </w:rPr>
              <w:t>T_OUT</w:t>
            </w:r>
          </w:p>
        </w:tc>
        <w:tc>
          <w:tcPr>
            <w:tcW w:w="2767" w:type="dxa"/>
          </w:tcPr>
          <w:p w14:paraId="2EF45D1A" w14:textId="11D364D5" w:rsidR="00A21174" w:rsidRDefault="00000000">
            <w:pPr>
              <w:spacing w:after="0"/>
              <w:rPr>
                <w:rFonts w:hint="eastAsia"/>
              </w:rPr>
            </w:pPr>
            <w:r>
              <w:rPr>
                <w:sz w:val="20"/>
              </w:rPr>
              <w:t>0.</w:t>
            </w:r>
            <w:r w:rsidR="00C30373">
              <w:rPr>
                <w:rFonts w:hint="eastAsia"/>
                <w:sz w:val="20"/>
                <w:lang w:eastAsia="zh-CN"/>
              </w:rPr>
              <w:t>85</w:t>
            </w:r>
            <w:r>
              <w:rPr>
                <w:sz w:val="20"/>
              </w:rPr>
              <w:t>s</w:t>
            </w:r>
          </w:p>
        </w:tc>
        <w:tc>
          <w:tcPr>
            <w:tcW w:w="2766" w:type="dxa"/>
          </w:tcPr>
          <w:p w14:paraId="6FA474F3" w14:textId="77777777" w:rsidR="00A21174" w:rsidRDefault="00000000">
            <w:pPr>
              <w:spacing w:after="0"/>
              <w:rPr>
                <w:rFonts w:hint="eastAsia"/>
                <w:lang w:eastAsia="zh-CN"/>
              </w:rPr>
            </w:pPr>
            <w:r>
              <w:rPr>
                <w:sz w:val="20"/>
                <w:lang w:eastAsia="zh-CN"/>
              </w:rPr>
              <w:t>第一步斜出原车道的持续时间</w:t>
            </w:r>
          </w:p>
        </w:tc>
      </w:tr>
      <w:tr w:rsidR="00A21174" w14:paraId="40580E8B" w14:textId="77777777" w:rsidTr="00C30373">
        <w:tc>
          <w:tcPr>
            <w:tcW w:w="2769" w:type="dxa"/>
          </w:tcPr>
          <w:p w14:paraId="6F21BB66" w14:textId="77777777" w:rsidR="00A21174" w:rsidRDefault="00000000">
            <w:pPr>
              <w:spacing w:after="0"/>
              <w:rPr>
                <w:rFonts w:hint="eastAsia"/>
              </w:rPr>
            </w:pPr>
            <w:r>
              <w:rPr>
                <w:sz w:val="20"/>
              </w:rPr>
              <w:t>T_FIX</w:t>
            </w:r>
          </w:p>
        </w:tc>
        <w:tc>
          <w:tcPr>
            <w:tcW w:w="2767" w:type="dxa"/>
          </w:tcPr>
          <w:p w14:paraId="7C1F18B5" w14:textId="7FF34C78" w:rsidR="00A21174" w:rsidRDefault="00000000">
            <w:pPr>
              <w:spacing w:after="0"/>
              <w:rPr>
                <w:rFonts w:hint="eastAsia"/>
              </w:rPr>
            </w:pPr>
            <w:r>
              <w:rPr>
                <w:sz w:val="20"/>
              </w:rPr>
              <w:t>0.</w:t>
            </w:r>
            <w:r w:rsidR="00C30373">
              <w:rPr>
                <w:rFonts w:hint="eastAsia"/>
                <w:sz w:val="20"/>
                <w:lang w:eastAsia="zh-CN"/>
              </w:rPr>
              <w:t>85</w:t>
            </w:r>
            <w:r>
              <w:rPr>
                <w:sz w:val="20"/>
              </w:rPr>
              <w:t>s</w:t>
            </w:r>
          </w:p>
        </w:tc>
        <w:tc>
          <w:tcPr>
            <w:tcW w:w="2766" w:type="dxa"/>
          </w:tcPr>
          <w:p w14:paraId="5003E43E" w14:textId="77777777" w:rsidR="00A21174" w:rsidRDefault="00000000">
            <w:pPr>
              <w:spacing w:after="0"/>
              <w:rPr>
                <w:rFonts w:hint="eastAsia"/>
                <w:lang w:eastAsia="zh-CN"/>
              </w:rPr>
            </w:pPr>
            <w:r>
              <w:rPr>
                <w:sz w:val="20"/>
                <w:lang w:eastAsia="zh-CN"/>
              </w:rPr>
              <w:t>第二步反向</w:t>
            </w:r>
            <w:proofErr w:type="gramStart"/>
            <w:r>
              <w:rPr>
                <w:sz w:val="20"/>
                <w:lang w:eastAsia="zh-CN"/>
              </w:rPr>
              <w:t>转向回正</w:t>
            </w:r>
            <w:proofErr w:type="gramEnd"/>
            <w:r>
              <w:rPr>
                <w:sz w:val="20"/>
                <w:lang w:eastAsia="zh-CN"/>
              </w:rPr>
              <w:t>的持续时间</w:t>
            </w:r>
          </w:p>
        </w:tc>
      </w:tr>
      <w:tr w:rsidR="00A21174" w14:paraId="292C82D9" w14:textId="77777777" w:rsidTr="00C30373">
        <w:tc>
          <w:tcPr>
            <w:tcW w:w="2769" w:type="dxa"/>
          </w:tcPr>
          <w:p w14:paraId="0D32B32E" w14:textId="77777777" w:rsidR="00A21174" w:rsidRDefault="00000000">
            <w:pPr>
              <w:spacing w:after="0"/>
              <w:rPr>
                <w:rFonts w:hint="eastAsia"/>
              </w:rPr>
            </w:pPr>
            <w:r>
              <w:rPr>
                <w:sz w:val="20"/>
              </w:rPr>
              <w:t>T_PASS</w:t>
            </w:r>
          </w:p>
        </w:tc>
        <w:tc>
          <w:tcPr>
            <w:tcW w:w="2767" w:type="dxa"/>
          </w:tcPr>
          <w:p w14:paraId="6D10A687" w14:textId="0AF2CD72" w:rsidR="00A21174" w:rsidRDefault="00C30373">
            <w:pPr>
              <w:spacing w:after="0"/>
              <w:rPr>
                <w:rFonts w:hint="eastAsia"/>
              </w:rPr>
            </w:pPr>
            <w:r>
              <w:rPr>
                <w:rFonts w:hint="eastAsia"/>
                <w:sz w:val="20"/>
                <w:lang w:eastAsia="zh-CN"/>
              </w:rPr>
              <w:t>0.05</w:t>
            </w:r>
            <w:r w:rsidR="00000000">
              <w:rPr>
                <w:sz w:val="20"/>
              </w:rPr>
              <w:t>s</w:t>
            </w:r>
          </w:p>
        </w:tc>
        <w:tc>
          <w:tcPr>
            <w:tcW w:w="2766" w:type="dxa"/>
          </w:tcPr>
          <w:p w14:paraId="32D17970" w14:textId="77777777" w:rsidR="00A21174" w:rsidRDefault="00000000">
            <w:pPr>
              <w:spacing w:after="0"/>
              <w:rPr>
                <w:rFonts w:hint="eastAsia"/>
                <w:lang w:eastAsia="zh-CN"/>
              </w:rPr>
            </w:pPr>
            <w:r>
              <w:rPr>
                <w:sz w:val="20"/>
                <w:lang w:eastAsia="zh-CN"/>
              </w:rPr>
              <w:t>第三步直行通过障碍物的持续时间</w:t>
            </w:r>
          </w:p>
        </w:tc>
      </w:tr>
    </w:tbl>
    <w:p w14:paraId="3F377046" w14:textId="77777777" w:rsidR="00A21174" w:rsidRDefault="00000000">
      <w:pPr>
        <w:ind w:firstLine="420"/>
        <w:jc w:val="both"/>
        <w:rPr>
          <w:rFonts w:hint="eastAsia"/>
          <w:lang w:eastAsia="zh-CN"/>
        </w:rPr>
      </w:pPr>
      <w:r>
        <w:rPr>
          <w:lang w:eastAsia="zh-CN"/>
        </w:rPr>
        <w:t>这些参数本质上定义了一条基于时间的绕障轨迹。车辆以固定速度前进，当检测到障碍物后，不进行复杂轨迹优化，而是按照预设时间</w:t>
      </w:r>
      <w:proofErr w:type="gramStart"/>
      <w:r>
        <w:rPr>
          <w:lang w:eastAsia="zh-CN"/>
        </w:rPr>
        <w:t>段执行</w:t>
      </w:r>
      <w:proofErr w:type="gramEnd"/>
      <w:r>
        <w:rPr>
          <w:lang w:eastAsia="zh-CN"/>
        </w:rPr>
        <w:t>一组转向动作。这种方法实现简单、实时性好，适合短周期仿真项目。</w:t>
      </w:r>
    </w:p>
    <w:p w14:paraId="4CDAF0B7" w14:textId="77777777" w:rsidR="00A21174" w:rsidRDefault="00000000">
      <w:pPr>
        <w:pStyle w:val="21"/>
        <w:rPr>
          <w:rFonts w:ascii="楷体" w:eastAsia="楷体" w:hAnsi="楷体" w:cs="楷体" w:hint="eastAsia"/>
        </w:rPr>
      </w:pPr>
      <w:r>
        <w:rPr>
          <w:rFonts w:ascii="楷体" w:eastAsia="楷体" w:hAnsi="楷体" w:cs="楷体" w:hint="eastAsia"/>
        </w:rPr>
        <w:t xml:space="preserve">5.2 </w:t>
      </w:r>
      <w:proofErr w:type="spellStart"/>
      <w:r>
        <w:rPr>
          <w:rFonts w:ascii="楷体" w:eastAsia="楷体" w:hAnsi="楷体" w:cs="楷体" w:hint="eastAsia"/>
        </w:rPr>
        <w:t>状态机结构</w:t>
      </w:r>
      <w:proofErr w:type="spellEnd"/>
    </w:p>
    <w:p w14:paraId="06517AAB" w14:textId="4AA7D3CB" w:rsidR="00A21174" w:rsidRDefault="00000000">
      <w:pPr>
        <w:ind w:firstLine="420"/>
        <w:jc w:val="both"/>
        <w:rPr>
          <w:rFonts w:hint="eastAsia"/>
        </w:rPr>
      </w:pPr>
      <w:r>
        <w:t>避障状态机包含</w:t>
      </w:r>
      <w:r w:rsidR="00C30373">
        <w:rPr>
          <w:rFonts w:hint="eastAsia"/>
          <w:lang w:eastAsia="zh-CN"/>
        </w:rPr>
        <w:t>4</w:t>
      </w:r>
      <w:r>
        <w:t>个状态：FORWARD、STEP1、STEP2、STEP3。各状态功能如下：</w:t>
      </w:r>
    </w:p>
    <w:tbl>
      <w:tblPr>
        <w:tblStyle w:val="af4"/>
        <w:tblW w:w="0" w:type="auto"/>
        <w:tblLook w:val="04A0" w:firstRow="1" w:lastRow="0" w:firstColumn="1" w:lastColumn="0" w:noHBand="0" w:noVBand="1"/>
      </w:tblPr>
      <w:tblGrid>
        <w:gridCol w:w="2767"/>
        <w:gridCol w:w="2768"/>
        <w:gridCol w:w="2767"/>
      </w:tblGrid>
      <w:tr w:rsidR="00A21174" w14:paraId="332490EB" w14:textId="77777777" w:rsidTr="001C3479">
        <w:tc>
          <w:tcPr>
            <w:tcW w:w="2767" w:type="dxa"/>
          </w:tcPr>
          <w:p w14:paraId="7EDBB1F5" w14:textId="77777777" w:rsidR="00A21174" w:rsidRDefault="00000000">
            <w:pPr>
              <w:spacing w:after="0"/>
              <w:jc w:val="center"/>
              <w:rPr>
                <w:rFonts w:hint="eastAsia"/>
              </w:rPr>
            </w:pPr>
            <w:proofErr w:type="spellStart"/>
            <w:r>
              <w:rPr>
                <w:b/>
                <w:sz w:val="22"/>
              </w:rPr>
              <w:t>状态</w:t>
            </w:r>
            <w:proofErr w:type="spellEnd"/>
          </w:p>
        </w:tc>
        <w:tc>
          <w:tcPr>
            <w:tcW w:w="2768" w:type="dxa"/>
          </w:tcPr>
          <w:p w14:paraId="4D46FAEA" w14:textId="77777777" w:rsidR="00A21174" w:rsidRDefault="00000000">
            <w:pPr>
              <w:spacing w:after="0"/>
              <w:jc w:val="center"/>
              <w:rPr>
                <w:rFonts w:hint="eastAsia"/>
              </w:rPr>
            </w:pPr>
            <w:proofErr w:type="spellStart"/>
            <w:r>
              <w:rPr>
                <w:b/>
                <w:sz w:val="22"/>
              </w:rPr>
              <w:t>控制动作</w:t>
            </w:r>
            <w:proofErr w:type="spellEnd"/>
          </w:p>
        </w:tc>
        <w:tc>
          <w:tcPr>
            <w:tcW w:w="2767" w:type="dxa"/>
          </w:tcPr>
          <w:p w14:paraId="3714C70A" w14:textId="77777777" w:rsidR="00A21174" w:rsidRDefault="00000000">
            <w:pPr>
              <w:spacing w:after="0"/>
              <w:jc w:val="center"/>
              <w:rPr>
                <w:rFonts w:hint="eastAsia"/>
              </w:rPr>
            </w:pPr>
            <w:proofErr w:type="spellStart"/>
            <w:r>
              <w:rPr>
                <w:b/>
                <w:sz w:val="22"/>
              </w:rPr>
              <w:t>目的</w:t>
            </w:r>
            <w:proofErr w:type="spellEnd"/>
          </w:p>
        </w:tc>
      </w:tr>
      <w:tr w:rsidR="00A21174" w14:paraId="010FB12E" w14:textId="77777777" w:rsidTr="001C3479">
        <w:tc>
          <w:tcPr>
            <w:tcW w:w="2767" w:type="dxa"/>
          </w:tcPr>
          <w:p w14:paraId="1CD84963" w14:textId="77777777" w:rsidR="00A21174" w:rsidRDefault="00000000">
            <w:pPr>
              <w:spacing w:after="0"/>
              <w:rPr>
                <w:rFonts w:hint="eastAsia"/>
              </w:rPr>
            </w:pPr>
            <w:r>
              <w:rPr>
                <w:sz w:val="20"/>
              </w:rPr>
              <w:t>FORWARD</w:t>
            </w:r>
          </w:p>
        </w:tc>
        <w:tc>
          <w:tcPr>
            <w:tcW w:w="2768" w:type="dxa"/>
          </w:tcPr>
          <w:p w14:paraId="30840F6A" w14:textId="77777777" w:rsidR="00A21174" w:rsidRDefault="00000000">
            <w:pPr>
              <w:spacing w:after="0"/>
              <w:rPr>
                <w:rFonts w:hint="eastAsia"/>
              </w:rPr>
            </w:pPr>
            <w:r>
              <w:rPr>
                <w:sz w:val="20"/>
              </w:rPr>
              <w:t>steering = 0</w:t>
            </w:r>
          </w:p>
        </w:tc>
        <w:tc>
          <w:tcPr>
            <w:tcW w:w="2767" w:type="dxa"/>
          </w:tcPr>
          <w:p w14:paraId="5550350A" w14:textId="77777777" w:rsidR="00A21174" w:rsidRDefault="00000000">
            <w:pPr>
              <w:spacing w:after="0"/>
              <w:rPr>
                <w:rFonts w:hint="eastAsia"/>
                <w:lang w:eastAsia="zh-CN"/>
              </w:rPr>
            </w:pPr>
            <w:r>
              <w:rPr>
                <w:sz w:val="20"/>
                <w:lang w:eastAsia="zh-CN"/>
              </w:rPr>
              <w:t>正常直行，持续检测障碍物</w:t>
            </w:r>
          </w:p>
        </w:tc>
      </w:tr>
      <w:tr w:rsidR="00A21174" w14:paraId="02EECF82" w14:textId="77777777" w:rsidTr="001C3479">
        <w:tc>
          <w:tcPr>
            <w:tcW w:w="2767" w:type="dxa"/>
          </w:tcPr>
          <w:p w14:paraId="520CDE71" w14:textId="77777777" w:rsidR="00A21174" w:rsidRDefault="00000000">
            <w:pPr>
              <w:spacing w:after="0"/>
              <w:rPr>
                <w:rFonts w:hint="eastAsia"/>
              </w:rPr>
            </w:pPr>
            <w:r>
              <w:rPr>
                <w:sz w:val="20"/>
              </w:rPr>
              <w:t>STEP1</w:t>
            </w:r>
          </w:p>
        </w:tc>
        <w:tc>
          <w:tcPr>
            <w:tcW w:w="2768" w:type="dxa"/>
          </w:tcPr>
          <w:p w14:paraId="52BE7FC0" w14:textId="77777777" w:rsidR="00A21174" w:rsidRDefault="00000000">
            <w:pPr>
              <w:spacing w:after="0"/>
              <w:rPr>
                <w:rFonts w:hint="eastAsia"/>
              </w:rPr>
            </w:pPr>
            <w:r>
              <w:rPr>
                <w:sz w:val="20"/>
              </w:rPr>
              <w:t>steering = -AVOID_STEER</w:t>
            </w:r>
          </w:p>
        </w:tc>
        <w:tc>
          <w:tcPr>
            <w:tcW w:w="2767" w:type="dxa"/>
          </w:tcPr>
          <w:p w14:paraId="7137C0DD" w14:textId="77777777" w:rsidR="00A21174" w:rsidRDefault="00000000">
            <w:pPr>
              <w:spacing w:after="0"/>
              <w:rPr>
                <w:rFonts w:hint="eastAsia"/>
                <w:lang w:eastAsia="zh-CN"/>
              </w:rPr>
            </w:pPr>
            <w:r>
              <w:rPr>
                <w:sz w:val="20"/>
                <w:lang w:eastAsia="zh-CN"/>
              </w:rPr>
              <w:t>向左斜出，离开当前障碍物所在路径</w:t>
            </w:r>
          </w:p>
        </w:tc>
      </w:tr>
      <w:tr w:rsidR="00A21174" w14:paraId="4012C473" w14:textId="77777777" w:rsidTr="001C3479">
        <w:tc>
          <w:tcPr>
            <w:tcW w:w="2767" w:type="dxa"/>
          </w:tcPr>
          <w:p w14:paraId="1E9B4D06" w14:textId="77777777" w:rsidR="00A21174" w:rsidRDefault="00000000">
            <w:pPr>
              <w:spacing w:after="0"/>
              <w:rPr>
                <w:rFonts w:hint="eastAsia"/>
              </w:rPr>
            </w:pPr>
            <w:r>
              <w:rPr>
                <w:sz w:val="20"/>
              </w:rPr>
              <w:t>STEP2</w:t>
            </w:r>
          </w:p>
        </w:tc>
        <w:tc>
          <w:tcPr>
            <w:tcW w:w="2768" w:type="dxa"/>
          </w:tcPr>
          <w:p w14:paraId="46E6ABC2" w14:textId="77777777" w:rsidR="00A21174" w:rsidRDefault="00000000">
            <w:pPr>
              <w:spacing w:after="0"/>
              <w:rPr>
                <w:rFonts w:hint="eastAsia"/>
              </w:rPr>
            </w:pPr>
            <w:r>
              <w:rPr>
                <w:sz w:val="20"/>
              </w:rPr>
              <w:t>steering = AVOID_STEER</w:t>
            </w:r>
          </w:p>
        </w:tc>
        <w:tc>
          <w:tcPr>
            <w:tcW w:w="2767" w:type="dxa"/>
          </w:tcPr>
          <w:p w14:paraId="1A581462" w14:textId="77777777" w:rsidR="00A21174" w:rsidRDefault="00000000">
            <w:pPr>
              <w:spacing w:after="0"/>
              <w:rPr>
                <w:rFonts w:hint="eastAsia"/>
                <w:lang w:eastAsia="zh-CN"/>
              </w:rPr>
            </w:pPr>
            <w:r>
              <w:rPr>
                <w:sz w:val="20"/>
                <w:lang w:eastAsia="zh-CN"/>
              </w:rPr>
              <w:t>反向转向，使车辆方向趋于与道路平行</w:t>
            </w:r>
          </w:p>
        </w:tc>
      </w:tr>
      <w:tr w:rsidR="00A21174" w14:paraId="63918AAC" w14:textId="77777777" w:rsidTr="001C3479">
        <w:tc>
          <w:tcPr>
            <w:tcW w:w="2767" w:type="dxa"/>
          </w:tcPr>
          <w:p w14:paraId="2B07493E" w14:textId="77777777" w:rsidR="00A21174" w:rsidRDefault="00000000">
            <w:pPr>
              <w:spacing w:after="0"/>
              <w:rPr>
                <w:rFonts w:hint="eastAsia"/>
              </w:rPr>
            </w:pPr>
            <w:r>
              <w:rPr>
                <w:sz w:val="20"/>
              </w:rPr>
              <w:t>STEP3</w:t>
            </w:r>
          </w:p>
        </w:tc>
        <w:tc>
          <w:tcPr>
            <w:tcW w:w="2768" w:type="dxa"/>
          </w:tcPr>
          <w:p w14:paraId="5191A4B7" w14:textId="77777777" w:rsidR="00A21174" w:rsidRDefault="00000000">
            <w:pPr>
              <w:spacing w:after="0"/>
              <w:rPr>
                <w:rFonts w:hint="eastAsia"/>
              </w:rPr>
            </w:pPr>
            <w:r>
              <w:rPr>
                <w:sz w:val="20"/>
              </w:rPr>
              <w:t>steering = 0</w:t>
            </w:r>
          </w:p>
        </w:tc>
        <w:tc>
          <w:tcPr>
            <w:tcW w:w="2767" w:type="dxa"/>
          </w:tcPr>
          <w:p w14:paraId="5B68EE79" w14:textId="77777777" w:rsidR="00A21174" w:rsidRDefault="00000000">
            <w:pPr>
              <w:spacing w:after="0"/>
              <w:rPr>
                <w:rFonts w:hint="eastAsia"/>
                <w:lang w:eastAsia="zh-CN"/>
              </w:rPr>
            </w:pPr>
            <w:r>
              <w:rPr>
                <w:sz w:val="20"/>
                <w:lang w:eastAsia="zh-CN"/>
              </w:rPr>
              <w:t>直行通过障碍物侧方区域</w:t>
            </w:r>
          </w:p>
        </w:tc>
      </w:tr>
    </w:tbl>
    <w:p w14:paraId="5185331F" w14:textId="77E6C0A6" w:rsidR="00A21174" w:rsidRDefault="00000000">
      <w:pPr>
        <w:ind w:firstLine="420"/>
        <w:jc w:val="both"/>
        <w:rPr>
          <w:rFonts w:hint="eastAsia"/>
          <w:lang w:eastAsia="zh-CN"/>
        </w:rPr>
      </w:pPr>
      <w:r>
        <w:rPr>
          <w:lang w:eastAsia="zh-CN"/>
        </w:rPr>
        <w:t>从控制思想上看，该状态机相当于用</w:t>
      </w:r>
      <w:r w:rsidR="001C3479">
        <w:rPr>
          <w:rFonts w:hint="eastAsia"/>
          <w:lang w:eastAsia="zh-CN"/>
        </w:rPr>
        <w:t>三</w:t>
      </w:r>
      <w:r>
        <w:rPr>
          <w:lang w:eastAsia="zh-CN"/>
        </w:rPr>
        <w:t>段动作近似</w:t>
      </w:r>
      <w:r w:rsidR="001C3479">
        <w:rPr>
          <w:rFonts w:hint="eastAsia"/>
          <w:lang w:eastAsia="zh-CN"/>
        </w:rPr>
        <w:t>转向</w:t>
      </w:r>
      <w:r>
        <w:rPr>
          <w:lang w:eastAsia="zh-CN"/>
        </w:rPr>
        <w:t>轨迹：先横向偏移，再平行通过，最后回到原方向。其优点是不依赖复杂建模和路径规划，程序结构清晰；缺点是避障轨迹不是由连续优化得到，因此难以适应障碍物尺寸、位置和车辆速度的大幅变化。</w:t>
      </w:r>
    </w:p>
    <w:p w14:paraId="7E07098B"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lastRenderedPageBreak/>
        <w:t>5.3 控制输出</w:t>
      </w:r>
    </w:p>
    <w:p w14:paraId="6F061F2A" w14:textId="77777777" w:rsidR="00A21174" w:rsidRDefault="00000000">
      <w:pPr>
        <w:ind w:firstLine="420"/>
        <w:jc w:val="both"/>
        <w:rPr>
          <w:rFonts w:hint="eastAsia"/>
          <w:lang w:eastAsia="zh-CN"/>
        </w:rPr>
      </w:pPr>
      <w:r>
        <w:rPr>
          <w:lang w:eastAsia="zh-CN"/>
        </w:rPr>
        <w:t>每一帧循环中，程序先设置默认控制量，然后根据状态机更新转向角，最后调用</w:t>
      </w:r>
      <w:proofErr w:type="spellStart"/>
      <w:r>
        <w:rPr>
          <w:lang w:eastAsia="zh-CN"/>
        </w:rPr>
        <w:t>QCar</w:t>
      </w:r>
      <w:proofErr w:type="spellEnd"/>
      <w:r>
        <w:rPr>
          <w:lang w:eastAsia="zh-CN"/>
        </w:rPr>
        <w:t>接口：</w:t>
      </w:r>
    </w:p>
    <w:p w14:paraId="58E69042" w14:textId="77777777" w:rsidR="00A21174" w:rsidRDefault="00000000">
      <w:pPr>
        <w:shd w:val="clear" w:color="auto" w:fill="F0F0F0"/>
        <w:spacing w:before="120" w:after="120"/>
        <w:ind w:left="567"/>
        <w:rPr>
          <w:rFonts w:hint="eastAsia"/>
        </w:rPr>
      </w:pPr>
      <w:r>
        <w:rPr>
          <w:rFonts w:ascii="Consolas" w:hAnsi="Consolas"/>
          <w:sz w:val="18"/>
        </w:rPr>
        <w:t>throttle = BASE_SPEED</w:t>
      </w:r>
      <w:r>
        <w:rPr>
          <w:rFonts w:ascii="Consolas" w:hAnsi="Consolas"/>
          <w:sz w:val="18"/>
        </w:rPr>
        <w:br/>
        <w:t>steering = 0.0</w:t>
      </w:r>
      <w:r>
        <w:rPr>
          <w:rFonts w:ascii="Consolas" w:hAnsi="Consolas"/>
          <w:sz w:val="18"/>
        </w:rPr>
        <w:br/>
      </w:r>
      <w:r>
        <w:rPr>
          <w:rFonts w:ascii="Consolas" w:hAnsi="Consolas"/>
          <w:sz w:val="18"/>
        </w:rPr>
        <w:br/>
        <w:t xml:space="preserve"># </w:t>
      </w:r>
      <w:proofErr w:type="spellStart"/>
      <w:r>
        <w:rPr>
          <w:rFonts w:ascii="Consolas" w:hAnsi="Consolas"/>
          <w:sz w:val="18"/>
        </w:rPr>
        <w:t>根据状态机更新</w:t>
      </w:r>
      <w:r>
        <w:rPr>
          <w:rFonts w:ascii="Consolas" w:hAnsi="Consolas"/>
          <w:sz w:val="18"/>
        </w:rPr>
        <w:t>steering</w:t>
      </w:r>
      <w:proofErr w:type="spellEnd"/>
      <w:r>
        <w:rPr>
          <w:rFonts w:ascii="Consolas" w:hAnsi="Consolas"/>
          <w:sz w:val="18"/>
        </w:rPr>
        <w:br/>
        <w:t>if state == 'STEP1':</w:t>
      </w:r>
      <w:r>
        <w:rPr>
          <w:rFonts w:ascii="Consolas" w:hAnsi="Consolas"/>
          <w:sz w:val="18"/>
        </w:rPr>
        <w:br/>
        <w:t xml:space="preserve">    steering = -AVOID_STEER</w:t>
      </w:r>
      <w:r>
        <w:rPr>
          <w:rFonts w:ascii="Consolas" w:hAnsi="Consolas"/>
          <w:sz w:val="18"/>
        </w:rPr>
        <w:br/>
      </w:r>
      <w:proofErr w:type="spellStart"/>
      <w:r>
        <w:rPr>
          <w:rFonts w:ascii="Consolas" w:hAnsi="Consolas"/>
          <w:sz w:val="18"/>
        </w:rPr>
        <w:t>elif</w:t>
      </w:r>
      <w:proofErr w:type="spellEnd"/>
      <w:r>
        <w:rPr>
          <w:rFonts w:ascii="Consolas" w:hAnsi="Consolas"/>
          <w:sz w:val="18"/>
        </w:rPr>
        <w:t xml:space="preserve"> state == 'STEP2':</w:t>
      </w:r>
      <w:r>
        <w:rPr>
          <w:rFonts w:ascii="Consolas" w:hAnsi="Consolas"/>
          <w:sz w:val="18"/>
        </w:rPr>
        <w:br/>
        <w:t xml:space="preserve">    steering = AVOID_STEER</w:t>
      </w:r>
      <w:r>
        <w:rPr>
          <w:rFonts w:ascii="Consolas" w:hAnsi="Consolas"/>
          <w:sz w:val="18"/>
        </w:rPr>
        <w:br/>
        <w:t xml:space="preserve"># ... </w:t>
      </w:r>
      <w:proofErr w:type="spellStart"/>
      <w:r>
        <w:rPr>
          <w:rFonts w:ascii="Consolas" w:hAnsi="Consolas"/>
          <w:sz w:val="18"/>
        </w:rPr>
        <w:t>其他状态</w:t>
      </w:r>
      <w:proofErr w:type="spellEnd"/>
      <w:r>
        <w:rPr>
          <w:rFonts w:ascii="Consolas" w:hAnsi="Consolas"/>
          <w:sz w:val="18"/>
        </w:rPr>
        <w:br/>
      </w:r>
      <w:r>
        <w:rPr>
          <w:rFonts w:ascii="Consolas" w:hAnsi="Consolas"/>
          <w:sz w:val="18"/>
        </w:rPr>
        <w:br/>
      </w:r>
      <w:proofErr w:type="spellStart"/>
      <w:r>
        <w:rPr>
          <w:rFonts w:ascii="Consolas" w:hAnsi="Consolas"/>
          <w:sz w:val="18"/>
        </w:rPr>
        <w:t>myCar.read_write_</w:t>
      </w:r>
      <w:proofErr w:type="gramStart"/>
      <w:r>
        <w:rPr>
          <w:rFonts w:ascii="Consolas" w:hAnsi="Consolas"/>
          <w:sz w:val="18"/>
        </w:rPr>
        <w:t>std</w:t>
      </w:r>
      <w:proofErr w:type="spellEnd"/>
      <w:r>
        <w:rPr>
          <w:rFonts w:ascii="Consolas" w:hAnsi="Consolas"/>
          <w:sz w:val="18"/>
        </w:rPr>
        <w:t>(</w:t>
      </w:r>
      <w:proofErr w:type="gramEnd"/>
      <w:r>
        <w:rPr>
          <w:rFonts w:ascii="Consolas" w:hAnsi="Consolas"/>
          <w:sz w:val="18"/>
        </w:rPr>
        <w:t>throttle, steering)</w:t>
      </w:r>
    </w:p>
    <w:p w14:paraId="20391383" w14:textId="77777777" w:rsidR="00A21174" w:rsidRDefault="00000000">
      <w:pPr>
        <w:ind w:firstLine="420"/>
        <w:jc w:val="both"/>
        <w:rPr>
          <w:lang w:eastAsia="zh-CN"/>
        </w:rPr>
      </w:pPr>
      <w:r>
        <w:rPr>
          <w:lang w:eastAsia="zh-CN"/>
        </w:rPr>
        <w:t>程序在finally块中写入</w:t>
      </w:r>
      <w:proofErr w:type="gramStart"/>
      <w:r>
        <w:rPr>
          <w:lang w:eastAsia="zh-CN"/>
        </w:rPr>
        <w:t>零速度</w:t>
      </w:r>
      <w:proofErr w:type="gramEnd"/>
      <w:r>
        <w:rPr>
          <w:lang w:eastAsia="zh-CN"/>
        </w:rPr>
        <w:t>和零转向并释放资源，保证程序退出时车辆停止运行，摄像头和车辆接口被正确关闭，符合实验安全和资源管理要求。</w:t>
      </w:r>
    </w:p>
    <w:p w14:paraId="3977F231" w14:textId="2F488E4D" w:rsidR="000C5D3E" w:rsidRDefault="00901A11" w:rsidP="00901A11">
      <w:pPr>
        <w:jc w:val="both"/>
        <w:rPr>
          <w:rFonts w:hint="eastAsia"/>
          <w:lang w:eastAsia="zh-CN"/>
        </w:rPr>
      </w:pPr>
      <w:r>
        <w:rPr>
          <w:rFonts w:hint="eastAsia"/>
          <w:noProof/>
          <w:lang w:eastAsia="zh-CN"/>
        </w:rPr>
        <w:drawing>
          <wp:inline distT="0" distB="0" distL="0" distR="0" wp14:anchorId="1B212280" wp14:editId="5FC78AB8">
            <wp:extent cx="2667965" cy="1606493"/>
            <wp:effectExtent l="0" t="0" r="0" b="0"/>
            <wp:docPr id="174846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65936" name="图片 1748465936"/>
                    <pic:cNvPicPr/>
                  </pic:nvPicPr>
                  <pic:blipFill>
                    <a:blip r:embed="rId10"/>
                    <a:stretch>
                      <a:fillRect/>
                    </a:stretch>
                  </pic:blipFill>
                  <pic:spPr>
                    <a:xfrm>
                      <a:off x="0" y="0"/>
                      <a:ext cx="2677303" cy="1612116"/>
                    </a:xfrm>
                    <a:prstGeom prst="rect">
                      <a:avLst/>
                    </a:prstGeom>
                  </pic:spPr>
                </pic:pic>
              </a:graphicData>
            </a:graphic>
          </wp:inline>
        </w:drawing>
      </w:r>
      <w:r>
        <w:rPr>
          <w:rFonts w:hint="eastAsia"/>
          <w:noProof/>
          <w:lang w:eastAsia="zh-CN"/>
        </w:rPr>
        <w:drawing>
          <wp:inline distT="0" distB="0" distL="0" distR="0" wp14:anchorId="0982682F" wp14:editId="14D705E1">
            <wp:extent cx="2598517" cy="1655335"/>
            <wp:effectExtent l="0" t="0" r="0" b="2540"/>
            <wp:docPr id="1630861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6192" name="图片 163086192"/>
                    <pic:cNvPicPr/>
                  </pic:nvPicPr>
                  <pic:blipFill>
                    <a:blip r:embed="rId11"/>
                    <a:stretch>
                      <a:fillRect/>
                    </a:stretch>
                  </pic:blipFill>
                  <pic:spPr>
                    <a:xfrm>
                      <a:off x="0" y="0"/>
                      <a:ext cx="2607028" cy="1660757"/>
                    </a:xfrm>
                    <a:prstGeom prst="rect">
                      <a:avLst/>
                    </a:prstGeom>
                  </pic:spPr>
                </pic:pic>
              </a:graphicData>
            </a:graphic>
          </wp:inline>
        </w:drawing>
      </w:r>
      <w:r>
        <w:rPr>
          <w:rFonts w:hint="eastAsia"/>
          <w:noProof/>
          <w:lang w:eastAsia="zh-CN"/>
        </w:rPr>
        <w:drawing>
          <wp:inline distT="0" distB="0" distL="0" distR="0" wp14:anchorId="56C5279E" wp14:editId="286B0AFF">
            <wp:extent cx="2610091" cy="1342099"/>
            <wp:effectExtent l="0" t="0" r="0" b="0"/>
            <wp:docPr id="13179257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5765" name="图片 1317925765"/>
                    <pic:cNvPicPr/>
                  </pic:nvPicPr>
                  <pic:blipFill>
                    <a:blip r:embed="rId12"/>
                    <a:stretch>
                      <a:fillRect/>
                    </a:stretch>
                  </pic:blipFill>
                  <pic:spPr>
                    <a:xfrm>
                      <a:off x="0" y="0"/>
                      <a:ext cx="2634493" cy="1354646"/>
                    </a:xfrm>
                    <a:prstGeom prst="rect">
                      <a:avLst/>
                    </a:prstGeom>
                  </pic:spPr>
                </pic:pic>
              </a:graphicData>
            </a:graphic>
          </wp:inline>
        </w:drawing>
      </w:r>
      <w:r>
        <w:rPr>
          <w:rFonts w:hint="eastAsia"/>
          <w:noProof/>
          <w:lang w:eastAsia="zh-CN"/>
        </w:rPr>
        <w:drawing>
          <wp:inline distT="0" distB="0" distL="0" distR="0" wp14:anchorId="0D87F3E5" wp14:editId="2E723A7D">
            <wp:extent cx="2639028" cy="1393173"/>
            <wp:effectExtent l="0" t="0" r="0" b="0"/>
            <wp:docPr id="1788098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9835" name="图片 178809835"/>
                    <pic:cNvPicPr/>
                  </pic:nvPicPr>
                  <pic:blipFill>
                    <a:blip r:embed="rId13"/>
                    <a:stretch>
                      <a:fillRect/>
                    </a:stretch>
                  </pic:blipFill>
                  <pic:spPr>
                    <a:xfrm>
                      <a:off x="0" y="0"/>
                      <a:ext cx="2639028" cy="1393173"/>
                    </a:xfrm>
                    <a:prstGeom prst="rect">
                      <a:avLst/>
                    </a:prstGeom>
                  </pic:spPr>
                </pic:pic>
              </a:graphicData>
            </a:graphic>
          </wp:inline>
        </w:drawing>
      </w:r>
    </w:p>
    <w:p w14:paraId="3AD4615C" w14:textId="17F4A6B5" w:rsidR="000C5D3E" w:rsidRPr="000C5D3E" w:rsidRDefault="00000000" w:rsidP="000C5D3E">
      <w:pPr>
        <w:spacing w:before="240" w:after="240"/>
        <w:jc w:val="center"/>
        <w:rPr>
          <w:rFonts w:hint="eastAsia"/>
          <w:sz w:val="20"/>
          <w:lang w:eastAsia="zh-CN"/>
        </w:rPr>
      </w:pPr>
      <w:r w:rsidRPr="000C5D3E">
        <w:rPr>
          <w:sz w:val="20"/>
          <w:lang w:eastAsia="zh-CN"/>
        </w:rPr>
        <w:t>图3：避障状态机过程</w:t>
      </w:r>
    </w:p>
    <w:p w14:paraId="62AA22A9" w14:textId="77777777" w:rsidR="00A21174" w:rsidRDefault="00000000">
      <w:pPr>
        <w:pStyle w:val="1"/>
        <w:rPr>
          <w:rFonts w:ascii="楷体" w:eastAsia="楷体" w:hAnsi="楷体" w:cs="楷体" w:hint="eastAsia"/>
          <w:lang w:eastAsia="zh-CN"/>
        </w:rPr>
      </w:pPr>
      <w:bookmarkStart w:id="8" w:name="_Toc227541447"/>
      <w:r>
        <w:rPr>
          <w:rFonts w:ascii="楷体" w:eastAsia="楷体" w:hAnsi="楷体" w:cs="楷体" w:hint="eastAsia"/>
          <w:lang w:eastAsia="zh-CN"/>
        </w:rPr>
        <w:lastRenderedPageBreak/>
        <w:t>6. 系统集成与代码结构分析</w:t>
      </w:r>
      <w:bookmarkEnd w:id="8"/>
    </w:p>
    <w:p w14:paraId="34009818"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6.1 程序整体结构</w:t>
      </w:r>
    </w:p>
    <w:p w14:paraId="15D79D60" w14:textId="77777777" w:rsidR="00A21174" w:rsidRDefault="00000000">
      <w:pPr>
        <w:ind w:firstLine="420"/>
        <w:jc w:val="both"/>
        <w:rPr>
          <w:rFonts w:hint="eastAsia"/>
          <w:lang w:eastAsia="zh-CN"/>
        </w:rPr>
      </w:pPr>
      <w:r>
        <w:rPr>
          <w:lang w:eastAsia="zh-CN"/>
        </w:rPr>
        <w:t>test3.py是障碍检测与避障控制的主程序，整体采用单线程循环结构，在每一帧中依次完成数据采集、障碍检测、风险判定、状态机更新、控制输出和可视化显示。程序结构清晰，模块边界明确，便于调试和扩展。</w:t>
      </w:r>
    </w:p>
    <w:p w14:paraId="0BBD1863"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6.2 关键代码片段</w:t>
      </w:r>
      <w:proofErr w:type="gramStart"/>
      <w:r>
        <w:rPr>
          <w:rFonts w:ascii="楷体" w:eastAsia="楷体" w:hAnsi="楷体" w:cs="楷体" w:hint="eastAsia"/>
          <w:lang w:eastAsia="zh-CN"/>
        </w:rPr>
        <w:t>一</w:t>
      </w:r>
      <w:proofErr w:type="gramEnd"/>
      <w:r>
        <w:rPr>
          <w:rFonts w:ascii="楷体" w:eastAsia="楷体" w:hAnsi="楷体" w:cs="楷体" w:hint="eastAsia"/>
          <w:lang w:eastAsia="zh-CN"/>
        </w:rPr>
        <w:t>：障碍物识别与测距</w:t>
      </w:r>
    </w:p>
    <w:p w14:paraId="705D3D64" w14:textId="77777777" w:rsidR="00A21174" w:rsidRDefault="00000000">
      <w:pPr>
        <w:shd w:val="clear" w:color="auto" w:fill="F0F0F0"/>
        <w:spacing w:before="120" w:after="120"/>
        <w:ind w:left="567"/>
        <w:rPr>
          <w:rFonts w:hint="eastAsia"/>
        </w:rPr>
      </w:pPr>
      <w:proofErr w:type="spellStart"/>
      <w:r>
        <w:rPr>
          <w:rFonts w:ascii="Consolas" w:hAnsi="Consolas"/>
          <w:sz w:val="18"/>
        </w:rPr>
        <w:t>hsv</w:t>
      </w:r>
      <w:proofErr w:type="spellEnd"/>
      <w:r>
        <w:rPr>
          <w:rFonts w:ascii="Consolas" w:hAnsi="Consolas"/>
          <w:sz w:val="18"/>
        </w:rPr>
        <w:t xml:space="preserve"> = cv2.cvtColor(</w:t>
      </w:r>
      <w:proofErr w:type="spellStart"/>
      <w:r>
        <w:rPr>
          <w:rFonts w:ascii="Consolas" w:hAnsi="Consolas"/>
          <w:sz w:val="18"/>
        </w:rPr>
        <w:t>rgb</w:t>
      </w:r>
      <w:proofErr w:type="spellEnd"/>
      <w:r>
        <w:rPr>
          <w:rFonts w:ascii="Consolas" w:hAnsi="Consolas"/>
          <w:sz w:val="18"/>
        </w:rPr>
        <w:t>, cv2.COLOR_BGR2HSV)</w:t>
      </w:r>
      <w:r>
        <w:rPr>
          <w:rFonts w:ascii="Consolas" w:hAnsi="Consolas"/>
          <w:sz w:val="18"/>
        </w:rPr>
        <w:br/>
        <w:t>mask = cv2.inRange(</w:t>
      </w:r>
      <w:proofErr w:type="spellStart"/>
      <w:r>
        <w:rPr>
          <w:rFonts w:ascii="Consolas" w:hAnsi="Consolas"/>
          <w:sz w:val="18"/>
        </w:rPr>
        <w:t>hsv</w:t>
      </w:r>
      <w:proofErr w:type="spellEnd"/>
      <w:r>
        <w:rPr>
          <w:rFonts w:ascii="Consolas" w:hAnsi="Consolas"/>
          <w:sz w:val="18"/>
        </w:rPr>
        <w:t xml:space="preserve">, </w:t>
      </w:r>
      <w:proofErr w:type="spellStart"/>
      <w:r>
        <w:rPr>
          <w:rFonts w:ascii="Consolas" w:hAnsi="Consolas"/>
          <w:sz w:val="18"/>
        </w:rPr>
        <w:t>np.array</w:t>
      </w:r>
      <w:proofErr w:type="spellEnd"/>
      <w:r>
        <w:rPr>
          <w:rFonts w:ascii="Consolas" w:hAnsi="Consolas"/>
          <w:sz w:val="18"/>
        </w:rPr>
        <w:t xml:space="preserve">([0,150,50]), </w:t>
      </w:r>
      <w:proofErr w:type="spellStart"/>
      <w:r>
        <w:rPr>
          <w:rFonts w:ascii="Consolas" w:hAnsi="Consolas"/>
          <w:sz w:val="18"/>
        </w:rPr>
        <w:t>np.array</w:t>
      </w:r>
      <w:proofErr w:type="spellEnd"/>
      <w:r>
        <w:rPr>
          <w:rFonts w:ascii="Consolas" w:hAnsi="Consolas"/>
          <w:sz w:val="18"/>
        </w:rPr>
        <w:t>([10,255,255]))</w:t>
      </w:r>
      <w:r>
        <w:rPr>
          <w:rFonts w:ascii="Consolas" w:hAnsi="Consolas"/>
          <w:sz w:val="18"/>
        </w:rPr>
        <w:br/>
      </w:r>
      <w:proofErr w:type="spellStart"/>
      <w:r>
        <w:rPr>
          <w:rFonts w:ascii="Consolas" w:hAnsi="Consolas"/>
          <w:sz w:val="18"/>
        </w:rPr>
        <w:t>obs_detected</w:t>
      </w:r>
      <w:proofErr w:type="spellEnd"/>
      <w:r>
        <w:rPr>
          <w:rFonts w:ascii="Consolas" w:hAnsi="Consolas"/>
          <w:sz w:val="18"/>
        </w:rPr>
        <w:t xml:space="preserve"> = False</w:t>
      </w:r>
      <w:r>
        <w:rPr>
          <w:rFonts w:ascii="Consolas" w:hAnsi="Consolas"/>
          <w:sz w:val="18"/>
        </w:rPr>
        <w:br/>
        <w:t xml:space="preserve">if </w:t>
      </w:r>
      <w:proofErr w:type="spellStart"/>
      <w:r>
        <w:rPr>
          <w:rFonts w:ascii="Consolas" w:hAnsi="Consolas"/>
          <w:sz w:val="18"/>
        </w:rPr>
        <w:t>np.any</w:t>
      </w:r>
      <w:proofErr w:type="spellEnd"/>
      <w:r>
        <w:rPr>
          <w:rFonts w:ascii="Consolas" w:hAnsi="Consolas"/>
          <w:sz w:val="18"/>
        </w:rPr>
        <w:t>(mask):</w:t>
      </w:r>
      <w:r>
        <w:rPr>
          <w:rFonts w:ascii="Consolas" w:hAnsi="Consolas"/>
          <w:sz w:val="18"/>
        </w:rPr>
        <w:br/>
        <w:t xml:space="preserve">    M = cv2.moments(mask)</w:t>
      </w:r>
      <w:r>
        <w:rPr>
          <w:rFonts w:ascii="Consolas" w:hAnsi="Consolas"/>
          <w:sz w:val="18"/>
        </w:rPr>
        <w:br/>
        <w:t xml:space="preserve">    if M["m00"] &gt; 500:</w:t>
      </w:r>
      <w:r>
        <w:rPr>
          <w:rFonts w:ascii="Consolas" w:hAnsi="Consolas"/>
          <w:sz w:val="18"/>
        </w:rPr>
        <w:br/>
        <w:t xml:space="preserve">        </w:t>
      </w:r>
      <w:proofErr w:type="spellStart"/>
      <w:r>
        <w:rPr>
          <w:rFonts w:ascii="Consolas" w:hAnsi="Consolas"/>
          <w:sz w:val="18"/>
        </w:rPr>
        <w:t>cX</w:t>
      </w:r>
      <w:proofErr w:type="spellEnd"/>
      <w:r>
        <w:rPr>
          <w:rFonts w:ascii="Consolas" w:hAnsi="Consolas"/>
          <w:sz w:val="18"/>
        </w:rPr>
        <w:t xml:space="preserve"> = int(M["m10"] / M["m00"])</w:t>
      </w:r>
      <w:r>
        <w:rPr>
          <w:rFonts w:ascii="Consolas" w:hAnsi="Consolas"/>
          <w:sz w:val="18"/>
        </w:rPr>
        <w:br/>
        <w:t xml:space="preserve">        </w:t>
      </w:r>
      <w:proofErr w:type="spellStart"/>
      <w:r>
        <w:rPr>
          <w:rFonts w:ascii="Consolas" w:hAnsi="Consolas"/>
          <w:sz w:val="18"/>
        </w:rPr>
        <w:t>cY</w:t>
      </w:r>
      <w:proofErr w:type="spellEnd"/>
      <w:r>
        <w:rPr>
          <w:rFonts w:ascii="Consolas" w:hAnsi="Consolas"/>
          <w:sz w:val="18"/>
        </w:rPr>
        <w:t xml:space="preserve"> = int(M["m01"] / M["m00"])</w:t>
      </w:r>
      <w:r>
        <w:rPr>
          <w:rFonts w:ascii="Consolas" w:hAnsi="Consolas"/>
          <w:sz w:val="18"/>
        </w:rPr>
        <w:br/>
        <w:t xml:space="preserve">        </w:t>
      </w:r>
      <w:proofErr w:type="spellStart"/>
      <w:r>
        <w:rPr>
          <w:rFonts w:ascii="Consolas" w:hAnsi="Consolas"/>
          <w:sz w:val="18"/>
        </w:rPr>
        <w:t>val</w:t>
      </w:r>
      <w:proofErr w:type="spellEnd"/>
      <w:r>
        <w:rPr>
          <w:rFonts w:ascii="Consolas" w:hAnsi="Consolas"/>
          <w:sz w:val="18"/>
        </w:rPr>
        <w:t xml:space="preserve"> = depth[</w:t>
      </w:r>
      <w:proofErr w:type="spellStart"/>
      <w:r>
        <w:rPr>
          <w:rFonts w:ascii="Consolas" w:hAnsi="Consolas"/>
          <w:sz w:val="18"/>
        </w:rPr>
        <w:t>cY</w:t>
      </w:r>
      <w:proofErr w:type="spellEnd"/>
      <w:r>
        <w:rPr>
          <w:rFonts w:ascii="Consolas" w:hAnsi="Consolas"/>
          <w:sz w:val="18"/>
        </w:rPr>
        <w:t xml:space="preserve">, </w:t>
      </w:r>
      <w:proofErr w:type="spellStart"/>
      <w:r>
        <w:rPr>
          <w:rFonts w:ascii="Consolas" w:hAnsi="Consolas"/>
          <w:sz w:val="18"/>
        </w:rPr>
        <w:t>cX</w:t>
      </w:r>
      <w:proofErr w:type="spellEnd"/>
      <w:r>
        <w:rPr>
          <w:rFonts w:ascii="Consolas" w:hAnsi="Consolas"/>
          <w:sz w:val="18"/>
        </w:rPr>
        <w:t xml:space="preserve">][0] if </w:t>
      </w:r>
      <w:proofErr w:type="spellStart"/>
      <w:r>
        <w:rPr>
          <w:rFonts w:ascii="Consolas" w:hAnsi="Consolas"/>
          <w:sz w:val="18"/>
        </w:rPr>
        <w:t>isinstance</w:t>
      </w:r>
      <w:proofErr w:type="spellEnd"/>
      <w:r>
        <w:rPr>
          <w:rFonts w:ascii="Consolas" w:hAnsi="Consolas"/>
          <w:sz w:val="18"/>
        </w:rPr>
        <w:t>(depth[</w:t>
      </w:r>
      <w:proofErr w:type="spellStart"/>
      <w:r>
        <w:rPr>
          <w:rFonts w:ascii="Consolas" w:hAnsi="Consolas"/>
          <w:sz w:val="18"/>
        </w:rPr>
        <w:t>cY</w:t>
      </w:r>
      <w:proofErr w:type="spellEnd"/>
      <w:r>
        <w:rPr>
          <w:rFonts w:ascii="Consolas" w:hAnsi="Consolas"/>
          <w:sz w:val="18"/>
        </w:rPr>
        <w:t xml:space="preserve">, </w:t>
      </w:r>
      <w:proofErr w:type="spellStart"/>
      <w:r>
        <w:rPr>
          <w:rFonts w:ascii="Consolas" w:hAnsi="Consolas"/>
          <w:sz w:val="18"/>
        </w:rPr>
        <w:t>cX</w:t>
      </w:r>
      <w:proofErr w:type="spellEnd"/>
      <w:r>
        <w:rPr>
          <w:rFonts w:ascii="Consolas" w:hAnsi="Consolas"/>
          <w:sz w:val="18"/>
        </w:rPr>
        <w:t xml:space="preserve">], </w:t>
      </w:r>
      <w:proofErr w:type="spellStart"/>
      <w:r>
        <w:rPr>
          <w:rFonts w:ascii="Consolas" w:hAnsi="Consolas"/>
          <w:sz w:val="18"/>
        </w:rPr>
        <w:t>np.ndarray</w:t>
      </w:r>
      <w:proofErr w:type="spellEnd"/>
      <w:r>
        <w:rPr>
          <w:rFonts w:ascii="Consolas" w:hAnsi="Consolas"/>
          <w:sz w:val="18"/>
        </w:rPr>
        <w:t>) else depth[</w:t>
      </w:r>
      <w:proofErr w:type="spellStart"/>
      <w:r>
        <w:rPr>
          <w:rFonts w:ascii="Consolas" w:hAnsi="Consolas"/>
          <w:sz w:val="18"/>
        </w:rPr>
        <w:t>cY</w:t>
      </w:r>
      <w:proofErr w:type="spellEnd"/>
      <w:r>
        <w:rPr>
          <w:rFonts w:ascii="Consolas" w:hAnsi="Consolas"/>
          <w:sz w:val="18"/>
        </w:rPr>
        <w:t xml:space="preserve">, </w:t>
      </w:r>
      <w:proofErr w:type="spellStart"/>
      <w:r>
        <w:rPr>
          <w:rFonts w:ascii="Consolas" w:hAnsi="Consolas"/>
          <w:sz w:val="18"/>
        </w:rPr>
        <w:t>cX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dist</w:t>
      </w:r>
      <w:proofErr w:type="spellEnd"/>
      <w:r>
        <w:rPr>
          <w:rFonts w:ascii="Consolas" w:hAnsi="Consolas"/>
          <w:sz w:val="18"/>
        </w:rPr>
        <w:t xml:space="preserve"> = (</w:t>
      </w:r>
      <w:proofErr w:type="spellStart"/>
      <w:r>
        <w:rPr>
          <w:rFonts w:ascii="Consolas" w:hAnsi="Consolas"/>
          <w:sz w:val="18"/>
        </w:rPr>
        <w:t>val</w:t>
      </w:r>
      <w:proofErr w:type="spellEnd"/>
      <w:r>
        <w:rPr>
          <w:rFonts w:ascii="Consolas" w:hAnsi="Consolas"/>
          <w:sz w:val="18"/>
        </w:rPr>
        <w:t xml:space="preserve"> * 39.0 / 255.0) / 10.0</w:t>
      </w:r>
      <w:r>
        <w:rPr>
          <w:rFonts w:ascii="Consolas" w:hAnsi="Consolas"/>
          <w:sz w:val="18"/>
        </w:rPr>
        <w:br/>
        <w:t xml:space="preserve">        if </w:t>
      </w:r>
      <w:proofErr w:type="spellStart"/>
      <w:r>
        <w:rPr>
          <w:rFonts w:ascii="Consolas" w:hAnsi="Consolas"/>
          <w:sz w:val="18"/>
        </w:rPr>
        <w:t>dist</w:t>
      </w:r>
      <w:proofErr w:type="spellEnd"/>
      <w:r>
        <w:rPr>
          <w:rFonts w:ascii="Consolas" w:hAnsi="Consolas"/>
          <w:sz w:val="18"/>
        </w:rPr>
        <w:t xml:space="preserve"> &lt; LOOK_AHEAD_DIST and 200 &lt; </w:t>
      </w:r>
      <w:proofErr w:type="spellStart"/>
      <w:r>
        <w:rPr>
          <w:rFonts w:ascii="Consolas" w:hAnsi="Consolas"/>
          <w:sz w:val="18"/>
        </w:rPr>
        <w:t>cX</w:t>
      </w:r>
      <w:proofErr w:type="spellEnd"/>
      <w:r>
        <w:rPr>
          <w:rFonts w:ascii="Consolas" w:hAnsi="Consolas"/>
          <w:sz w:val="18"/>
        </w:rPr>
        <w:t xml:space="preserve"> &lt; 400:</w:t>
      </w:r>
      <w:r>
        <w:rPr>
          <w:rFonts w:ascii="Consolas" w:hAnsi="Consolas"/>
          <w:sz w:val="18"/>
        </w:rPr>
        <w:br/>
        <w:t xml:space="preserve">            </w:t>
      </w:r>
      <w:proofErr w:type="spellStart"/>
      <w:r>
        <w:rPr>
          <w:rFonts w:ascii="Consolas" w:hAnsi="Consolas"/>
          <w:sz w:val="18"/>
        </w:rPr>
        <w:t>obs_detected</w:t>
      </w:r>
      <w:proofErr w:type="spellEnd"/>
      <w:r>
        <w:rPr>
          <w:rFonts w:ascii="Consolas" w:hAnsi="Consolas"/>
          <w:sz w:val="18"/>
        </w:rPr>
        <w:t xml:space="preserve"> = True</w:t>
      </w:r>
    </w:p>
    <w:p w14:paraId="440924B5" w14:textId="77777777" w:rsidR="00A21174" w:rsidRDefault="00000000">
      <w:pPr>
        <w:ind w:firstLine="420"/>
        <w:jc w:val="both"/>
        <w:rPr>
          <w:rFonts w:hint="eastAsia"/>
          <w:lang w:eastAsia="zh-CN"/>
        </w:rPr>
      </w:pPr>
      <w:r>
        <w:rPr>
          <w:lang w:eastAsia="zh-CN"/>
        </w:rPr>
        <w:t>该片段是感知模块的核心。它利用HSV阈值分割获得红色区域，通过图像</w:t>
      </w:r>
      <w:proofErr w:type="gramStart"/>
      <w:r>
        <w:rPr>
          <w:lang w:eastAsia="zh-CN"/>
        </w:rPr>
        <w:t>矩</w:t>
      </w:r>
      <w:proofErr w:type="gramEnd"/>
      <w:r>
        <w:rPr>
          <w:lang w:eastAsia="zh-CN"/>
        </w:rPr>
        <w:t>计算中心点，再从深度图读取该点距离。该设计的优势是计算量很小，不需要模型训练，也不需要复杂数据集；在障碍物颜色固定的仿真场景中，检测速度快、效果直观。其不足在于对目标颜色依赖较强，如果障碍物颜色变化、背景存在红色干扰或光照条件变化明显，单一阈值可能产生误检或漏检。</w:t>
      </w:r>
    </w:p>
    <w:p w14:paraId="2DD20581"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6.3 关键代码片段二：避障状态机</w:t>
      </w:r>
    </w:p>
    <w:p w14:paraId="6D29DFDB" w14:textId="77777777" w:rsidR="00A21174" w:rsidRDefault="00000000">
      <w:pPr>
        <w:shd w:val="clear" w:color="auto" w:fill="F0F0F0"/>
        <w:spacing w:before="120" w:after="120"/>
        <w:ind w:left="567"/>
        <w:rPr>
          <w:rFonts w:hint="eastAsia"/>
        </w:rPr>
      </w:pPr>
      <w:r>
        <w:rPr>
          <w:rFonts w:ascii="Consolas" w:hAnsi="Consolas"/>
          <w:sz w:val="18"/>
        </w:rPr>
        <w:t>if state == 'FORWARD':</w:t>
      </w:r>
      <w:r>
        <w:rPr>
          <w:rFonts w:ascii="Consolas" w:hAnsi="Consolas"/>
          <w:sz w:val="18"/>
        </w:rPr>
        <w:br/>
        <w:t xml:space="preserve">    if </w:t>
      </w:r>
      <w:proofErr w:type="spellStart"/>
      <w:r>
        <w:rPr>
          <w:rFonts w:ascii="Consolas" w:hAnsi="Consolas"/>
          <w:sz w:val="18"/>
        </w:rPr>
        <w:t>obs_detected</w:t>
      </w:r>
      <w:proofErr w:type="spellEnd"/>
      <w:r>
        <w:rPr>
          <w:rFonts w:ascii="Consolas" w:hAnsi="Consolas"/>
          <w:sz w:val="18"/>
        </w:rPr>
        <w:t>:</w:t>
      </w:r>
      <w:r>
        <w:rPr>
          <w:rFonts w:ascii="Consolas" w:hAnsi="Consolas"/>
          <w:sz w:val="18"/>
        </w:rPr>
        <w:br/>
        <w:t xml:space="preserve">        state = 'STEP1'</w:t>
      </w:r>
      <w:r>
        <w:rPr>
          <w:rFonts w:ascii="Consolas" w:hAnsi="Consolas"/>
          <w:sz w:val="18"/>
        </w:rPr>
        <w:br/>
        <w:t xml:space="preserve">        </w:t>
      </w:r>
      <w:proofErr w:type="spellStart"/>
      <w:r>
        <w:rPr>
          <w:rFonts w:ascii="Consolas" w:hAnsi="Consolas"/>
          <w:sz w:val="18"/>
        </w:rPr>
        <w:t>state_timer</w:t>
      </w:r>
      <w:proofErr w:type="spellEnd"/>
      <w:r>
        <w:rPr>
          <w:rFonts w:ascii="Consolas" w:hAnsi="Consolas"/>
          <w:sz w:val="18"/>
        </w:rPr>
        <w:t xml:space="preserve"> = </w:t>
      </w:r>
      <w:proofErr w:type="spellStart"/>
      <w:r>
        <w:rPr>
          <w:rFonts w:ascii="Consolas" w:hAnsi="Consolas"/>
          <w:sz w:val="18"/>
        </w:rPr>
        <w:t>curr_t</w:t>
      </w:r>
      <w:proofErr w:type="spellEnd"/>
      <w:r>
        <w:rPr>
          <w:rFonts w:ascii="Consolas" w:hAnsi="Consolas"/>
          <w:sz w:val="18"/>
        </w:rPr>
        <w:br/>
      </w:r>
      <w:proofErr w:type="spellStart"/>
      <w:r>
        <w:rPr>
          <w:rFonts w:ascii="Consolas" w:hAnsi="Consolas"/>
          <w:sz w:val="18"/>
        </w:rPr>
        <w:t>elif</w:t>
      </w:r>
      <w:proofErr w:type="spellEnd"/>
      <w:r>
        <w:rPr>
          <w:rFonts w:ascii="Consolas" w:hAnsi="Consolas"/>
          <w:sz w:val="18"/>
        </w:rPr>
        <w:t xml:space="preserve"> state == 'STEP1':</w:t>
      </w:r>
      <w:r>
        <w:rPr>
          <w:rFonts w:ascii="Consolas" w:hAnsi="Consolas"/>
          <w:sz w:val="18"/>
        </w:rPr>
        <w:br/>
        <w:t xml:space="preserve">    steering = -AVOID_STEER</w:t>
      </w:r>
      <w:r>
        <w:rPr>
          <w:rFonts w:ascii="Consolas" w:hAnsi="Consolas"/>
          <w:sz w:val="18"/>
        </w:rPr>
        <w:br/>
      </w:r>
      <w:r>
        <w:rPr>
          <w:rFonts w:ascii="Consolas" w:hAnsi="Consolas"/>
          <w:sz w:val="18"/>
        </w:rPr>
        <w:lastRenderedPageBreak/>
        <w:t xml:space="preserve">    if </w:t>
      </w:r>
      <w:proofErr w:type="spellStart"/>
      <w:r>
        <w:rPr>
          <w:rFonts w:ascii="Consolas" w:hAnsi="Consolas"/>
          <w:sz w:val="18"/>
        </w:rPr>
        <w:t>curr_t</w:t>
      </w:r>
      <w:proofErr w:type="spellEnd"/>
      <w:r>
        <w:rPr>
          <w:rFonts w:ascii="Consolas" w:hAnsi="Consolas"/>
          <w:sz w:val="18"/>
        </w:rPr>
        <w:t xml:space="preserve"> - </w:t>
      </w:r>
      <w:proofErr w:type="spellStart"/>
      <w:r>
        <w:rPr>
          <w:rFonts w:ascii="Consolas" w:hAnsi="Consolas"/>
          <w:sz w:val="18"/>
        </w:rPr>
        <w:t>state_timer</w:t>
      </w:r>
      <w:proofErr w:type="spellEnd"/>
      <w:r>
        <w:rPr>
          <w:rFonts w:ascii="Consolas" w:hAnsi="Consolas"/>
          <w:sz w:val="18"/>
        </w:rPr>
        <w:t xml:space="preserve"> &gt; T_OUT:</w:t>
      </w:r>
      <w:r>
        <w:rPr>
          <w:rFonts w:ascii="Consolas" w:hAnsi="Consolas"/>
          <w:sz w:val="18"/>
        </w:rPr>
        <w:br/>
        <w:t xml:space="preserve">        state = 'STEP2'</w:t>
      </w:r>
      <w:r>
        <w:rPr>
          <w:rFonts w:ascii="Consolas" w:hAnsi="Consolas"/>
          <w:sz w:val="18"/>
        </w:rPr>
        <w:br/>
        <w:t xml:space="preserve">        </w:t>
      </w:r>
      <w:proofErr w:type="spellStart"/>
      <w:r>
        <w:rPr>
          <w:rFonts w:ascii="Consolas" w:hAnsi="Consolas"/>
          <w:sz w:val="18"/>
        </w:rPr>
        <w:t>state_timer</w:t>
      </w:r>
      <w:proofErr w:type="spellEnd"/>
      <w:r>
        <w:rPr>
          <w:rFonts w:ascii="Consolas" w:hAnsi="Consolas"/>
          <w:sz w:val="18"/>
        </w:rPr>
        <w:t xml:space="preserve"> = </w:t>
      </w:r>
      <w:proofErr w:type="spellStart"/>
      <w:r>
        <w:rPr>
          <w:rFonts w:ascii="Consolas" w:hAnsi="Consolas"/>
          <w:sz w:val="18"/>
        </w:rPr>
        <w:t>curr_t</w:t>
      </w:r>
      <w:proofErr w:type="spellEnd"/>
      <w:r>
        <w:rPr>
          <w:rFonts w:ascii="Consolas" w:hAnsi="Consolas"/>
          <w:sz w:val="18"/>
        </w:rPr>
        <w:br/>
      </w:r>
      <w:proofErr w:type="spellStart"/>
      <w:r>
        <w:rPr>
          <w:rFonts w:ascii="Consolas" w:hAnsi="Consolas"/>
          <w:sz w:val="18"/>
        </w:rPr>
        <w:t>elif</w:t>
      </w:r>
      <w:proofErr w:type="spellEnd"/>
      <w:r>
        <w:rPr>
          <w:rFonts w:ascii="Consolas" w:hAnsi="Consolas"/>
          <w:sz w:val="18"/>
        </w:rPr>
        <w:t xml:space="preserve"> state == 'STEP2':</w:t>
      </w:r>
      <w:r>
        <w:rPr>
          <w:rFonts w:ascii="Consolas" w:hAnsi="Consolas"/>
          <w:sz w:val="18"/>
        </w:rPr>
        <w:br/>
        <w:t xml:space="preserve">    steering = AVOID_STEER</w:t>
      </w:r>
      <w:r>
        <w:rPr>
          <w:rFonts w:ascii="Consolas" w:hAnsi="Consolas"/>
          <w:sz w:val="18"/>
        </w:rPr>
        <w:br/>
        <w:t xml:space="preserve">    if </w:t>
      </w:r>
      <w:proofErr w:type="spellStart"/>
      <w:r>
        <w:rPr>
          <w:rFonts w:ascii="Consolas" w:hAnsi="Consolas"/>
          <w:sz w:val="18"/>
        </w:rPr>
        <w:t>curr_t</w:t>
      </w:r>
      <w:proofErr w:type="spellEnd"/>
      <w:r>
        <w:rPr>
          <w:rFonts w:ascii="Consolas" w:hAnsi="Consolas"/>
          <w:sz w:val="18"/>
        </w:rPr>
        <w:t xml:space="preserve"> - </w:t>
      </w:r>
      <w:proofErr w:type="spellStart"/>
      <w:r>
        <w:rPr>
          <w:rFonts w:ascii="Consolas" w:hAnsi="Consolas"/>
          <w:sz w:val="18"/>
        </w:rPr>
        <w:t>state_timer</w:t>
      </w:r>
      <w:proofErr w:type="spellEnd"/>
      <w:r>
        <w:rPr>
          <w:rFonts w:ascii="Consolas" w:hAnsi="Consolas"/>
          <w:sz w:val="18"/>
        </w:rPr>
        <w:t xml:space="preserve"> &gt; T_FIX:</w:t>
      </w:r>
      <w:r>
        <w:rPr>
          <w:rFonts w:ascii="Consolas" w:hAnsi="Consolas"/>
          <w:sz w:val="18"/>
        </w:rPr>
        <w:br/>
        <w:t xml:space="preserve">        state = 'STEP3'</w:t>
      </w:r>
      <w:r>
        <w:rPr>
          <w:rFonts w:ascii="Consolas" w:hAnsi="Consolas"/>
          <w:sz w:val="18"/>
        </w:rPr>
        <w:br/>
        <w:t xml:space="preserve">        </w:t>
      </w:r>
      <w:proofErr w:type="spellStart"/>
      <w:r>
        <w:rPr>
          <w:rFonts w:ascii="Consolas" w:hAnsi="Consolas"/>
          <w:sz w:val="18"/>
        </w:rPr>
        <w:t>state_timer</w:t>
      </w:r>
      <w:proofErr w:type="spellEnd"/>
      <w:r>
        <w:rPr>
          <w:rFonts w:ascii="Consolas" w:hAnsi="Consolas"/>
          <w:sz w:val="18"/>
        </w:rPr>
        <w:t xml:space="preserve"> = </w:t>
      </w:r>
      <w:proofErr w:type="spellStart"/>
      <w:r>
        <w:rPr>
          <w:rFonts w:ascii="Consolas" w:hAnsi="Consolas"/>
          <w:sz w:val="18"/>
        </w:rPr>
        <w:t>curr_t</w:t>
      </w:r>
      <w:proofErr w:type="spellEnd"/>
    </w:p>
    <w:p w14:paraId="7A7DC506" w14:textId="77777777" w:rsidR="00A21174" w:rsidRDefault="00000000">
      <w:pPr>
        <w:ind w:firstLine="420"/>
        <w:jc w:val="both"/>
        <w:rPr>
          <w:rFonts w:hint="eastAsia"/>
          <w:lang w:eastAsia="zh-CN"/>
        </w:rPr>
      </w:pPr>
      <w:r>
        <w:rPr>
          <w:lang w:eastAsia="zh-CN"/>
        </w:rPr>
        <w:t>该片段展示了避障控制由事件触发和时间控制共同完成。FORWARD状态依赖感知模块输出的</w:t>
      </w:r>
      <w:proofErr w:type="spellStart"/>
      <w:r>
        <w:rPr>
          <w:lang w:eastAsia="zh-CN"/>
        </w:rPr>
        <w:t>obs_detected</w:t>
      </w:r>
      <w:proofErr w:type="spellEnd"/>
      <w:r>
        <w:rPr>
          <w:lang w:eastAsia="zh-CN"/>
        </w:rPr>
        <w:t>，一旦前方障碍物满足风险条件，状态机进入STEP1。之后各状态不再依赖持续检测，而是依据计时器顺序执行。这样做的好处是可以避免障碍物在视野中短暂消失时导致控制动作中断，保证避障轨迹能够完整执行。</w:t>
      </w:r>
    </w:p>
    <w:p w14:paraId="45FC69BF"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6.4 关键代码片段三：可视化反馈</w:t>
      </w:r>
    </w:p>
    <w:p w14:paraId="7F7193E2" w14:textId="77777777" w:rsidR="00A21174" w:rsidRDefault="00000000">
      <w:pPr>
        <w:shd w:val="clear" w:color="auto" w:fill="F0F0F0"/>
        <w:spacing w:before="120" w:after="120"/>
        <w:ind w:left="567"/>
        <w:rPr>
          <w:rFonts w:hint="eastAsia"/>
        </w:rPr>
      </w:pPr>
      <w:r>
        <w:rPr>
          <w:rFonts w:ascii="Consolas" w:hAnsi="Consolas"/>
          <w:sz w:val="18"/>
        </w:rPr>
        <w:t>cv2.rectangle(</w:t>
      </w:r>
      <w:proofErr w:type="spellStart"/>
      <w:r>
        <w:rPr>
          <w:rFonts w:ascii="Consolas" w:hAnsi="Consolas"/>
          <w:sz w:val="18"/>
        </w:rPr>
        <w:t>display_img</w:t>
      </w:r>
      <w:proofErr w:type="spellEnd"/>
      <w:r>
        <w:rPr>
          <w:rFonts w:ascii="Consolas" w:hAnsi="Consolas"/>
          <w:sz w:val="18"/>
        </w:rPr>
        <w:t>, (</w:t>
      </w:r>
      <w:proofErr w:type="spellStart"/>
      <w:r>
        <w:rPr>
          <w:rFonts w:ascii="Consolas" w:hAnsi="Consolas"/>
          <w:sz w:val="18"/>
        </w:rPr>
        <w:t>x_min</w:t>
      </w:r>
      <w:proofErr w:type="spellEnd"/>
      <w:r>
        <w:rPr>
          <w:rFonts w:ascii="Consolas" w:hAnsi="Consolas"/>
          <w:sz w:val="18"/>
        </w:rPr>
        <w:t xml:space="preserve">, </w:t>
      </w:r>
      <w:proofErr w:type="spellStart"/>
      <w:r>
        <w:rPr>
          <w:rFonts w:ascii="Consolas" w:hAnsi="Consolas"/>
          <w:sz w:val="18"/>
        </w:rPr>
        <w:t>y_min</w:t>
      </w:r>
      <w:proofErr w:type="spellEnd"/>
      <w:r>
        <w:rPr>
          <w:rFonts w:ascii="Consolas" w:hAnsi="Consolas"/>
          <w:sz w:val="18"/>
        </w:rPr>
        <w:t>), (</w:t>
      </w:r>
      <w:proofErr w:type="spellStart"/>
      <w:r>
        <w:rPr>
          <w:rFonts w:ascii="Consolas" w:hAnsi="Consolas"/>
          <w:sz w:val="18"/>
        </w:rPr>
        <w:t>x_max</w:t>
      </w:r>
      <w:proofErr w:type="spellEnd"/>
      <w:r>
        <w:rPr>
          <w:rFonts w:ascii="Consolas" w:hAnsi="Consolas"/>
          <w:sz w:val="18"/>
        </w:rPr>
        <w:t xml:space="preserve">, </w:t>
      </w:r>
      <w:proofErr w:type="spellStart"/>
      <w:r>
        <w:rPr>
          <w:rFonts w:ascii="Consolas" w:hAnsi="Consolas"/>
          <w:sz w:val="18"/>
        </w:rPr>
        <w:t>y_max</w:t>
      </w:r>
      <w:proofErr w:type="spellEnd"/>
      <w:r>
        <w:rPr>
          <w:rFonts w:ascii="Consolas" w:hAnsi="Consolas"/>
          <w:sz w:val="18"/>
        </w:rPr>
        <w:t xml:space="preserve">), </w:t>
      </w:r>
      <w:proofErr w:type="spellStart"/>
      <w:r>
        <w:rPr>
          <w:rFonts w:ascii="Consolas" w:hAnsi="Consolas"/>
          <w:sz w:val="18"/>
        </w:rPr>
        <w:t>warning_color</w:t>
      </w:r>
      <w:proofErr w:type="spellEnd"/>
      <w:r>
        <w:rPr>
          <w:rFonts w:ascii="Consolas" w:hAnsi="Consolas"/>
          <w:sz w:val="18"/>
        </w:rPr>
        <w:t>, 3)</w:t>
      </w:r>
      <w:r>
        <w:rPr>
          <w:rFonts w:ascii="Consolas" w:hAnsi="Consolas"/>
          <w:sz w:val="18"/>
        </w:rPr>
        <w:br/>
        <w:t>cv2.circle(</w:t>
      </w:r>
      <w:proofErr w:type="spellStart"/>
      <w:r>
        <w:rPr>
          <w:rFonts w:ascii="Consolas" w:hAnsi="Consolas"/>
          <w:sz w:val="18"/>
        </w:rPr>
        <w:t>display_img</w:t>
      </w:r>
      <w:proofErr w:type="spellEnd"/>
      <w:r>
        <w:rPr>
          <w:rFonts w:ascii="Consolas" w:hAnsi="Consolas"/>
          <w:sz w:val="18"/>
        </w:rPr>
        <w:t xml:space="preserve">, </w:t>
      </w:r>
      <w:proofErr w:type="spellStart"/>
      <w:r>
        <w:rPr>
          <w:rFonts w:ascii="Consolas" w:hAnsi="Consolas"/>
          <w:sz w:val="18"/>
        </w:rPr>
        <w:t>obs_center</w:t>
      </w:r>
      <w:proofErr w:type="spellEnd"/>
      <w:r>
        <w:rPr>
          <w:rFonts w:ascii="Consolas" w:hAnsi="Consolas"/>
          <w:sz w:val="18"/>
        </w:rPr>
        <w:t xml:space="preserve">, 5, </w:t>
      </w:r>
      <w:proofErr w:type="spellStart"/>
      <w:r>
        <w:rPr>
          <w:rFonts w:ascii="Consolas" w:hAnsi="Consolas"/>
          <w:sz w:val="18"/>
        </w:rPr>
        <w:t>warning_color</w:t>
      </w:r>
      <w:proofErr w:type="spellEnd"/>
      <w:r>
        <w:rPr>
          <w:rFonts w:ascii="Consolas" w:hAnsi="Consolas"/>
          <w:sz w:val="18"/>
        </w:rPr>
        <w:t>, -1)</w:t>
      </w:r>
      <w:r>
        <w:rPr>
          <w:rFonts w:ascii="Consolas" w:hAnsi="Consolas"/>
          <w:sz w:val="18"/>
        </w:rPr>
        <w:br/>
        <w:t>cv2.putText(</w:t>
      </w:r>
      <w:proofErr w:type="spellStart"/>
      <w:r>
        <w:rPr>
          <w:rFonts w:ascii="Consolas" w:hAnsi="Consolas"/>
          <w:sz w:val="18"/>
        </w:rPr>
        <w:t>display_img</w:t>
      </w:r>
      <w:proofErr w:type="spellEnd"/>
      <w:r>
        <w:rPr>
          <w:rFonts w:ascii="Consolas" w:hAnsi="Consolas"/>
          <w:sz w:val="18"/>
        </w:rPr>
        <w:t xml:space="preserve">, </w:t>
      </w:r>
      <w:proofErr w:type="spellStart"/>
      <w:r>
        <w:rPr>
          <w:rFonts w:ascii="Consolas" w:hAnsi="Consolas"/>
          <w:sz w:val="18"/>
        </w:rPr>
        <w:t>warning_text</w:t>
      </w:r>
      <w:proofErr w:type="spellEnd"/>
      <w:r>
        <w:rPr>
          <w:rFonts w:ascii="Consolas" w:hAnsi="Consolas"/>
          <w:sz w:val="18"/>
        </w:rPr>
        <w:t>, (</w:t>
      </w:r>
      <w:proofErr w:type="spellStart"/>
      <w:r>
        <w:rPr>
          <w:rFonts w:ascii="Consolas" w:hAnsi="Consolas"/>
          <w:sz w:val="18"/>
        </w:rPr>
        <w:t>x_min</w:t>
      </w:r>
      <w:proofErr w:type="spellEnd"/>
      <w:r>
        <w:rPr>
          <w:rFonts w:ascii="Consolas" w:hAnsi="Consolas"/>
          <w:sz w:val="18"/>
        </w:rPr>
        <w:t xml:space="preserve"> + 5, </w:t>
      </w:r>
      <w:proofErr w:type="spellStart"/>
      <w:r>
        <w:rPr>
          <w:rFonts w:ascii="Consolas" w:hAnsi="Consolas"/>
          <w:sz w:val="18"/>
        </w:rPr>
        <w:t>y_min</w:t>
      </w:r>
      <w:proofErr w:type="spellEnd"/>
      <w:r>
        <w:rPr>
          <w:rFonts w:ascii="Consolas" w:hAnsi="Consolas"/>
          <w:sz w:val="18"/>
        </w:rPr>
        <w:t xml:space="preserve"> - 8),</w:t>
      </w:r>
      <w:r>
        <w:rPr>
          <w:rFonts w:ascii="Consolas" w:hAnsi="Consolas"/>
          <w:sz w:val="18"/>
        </w:rPr>
        <w:br/>
        <w:t xml:space="preserve">            cv2.FONT_HERSHEY_SIMPLEX, 0.7, (255, 255, 255), 2)</w:t>
      </w:r>
      <w:r>
        <w:rPr>
          <w:rFonts w:ascii="Consolas" w:hAnsi="Consolas"/>
          <w:sz w:val="18"/>
        </w:rPr>
        <w:br/>
        <w:t>cv2.putText(</w:t>
      </w:r>
      <w:proofErr w:type="spellStart"/>
      <w:r>
        <w:rPr>
          <w:rFonts w:ascii="Consolas" w:hAnsi="Consolas"/>
          <w:sz w:val="18"/>
        </w:rPr>
        <w:t>display_img</w:t>
      </w:r>
      <w:proofErr w:type="spellEnd"/>
      <w:r>
        <w:rPr>
          <w:rFonts w:ascii="Consolas" w:hAnsi="Consolas"/>
          <w:sz w:val="18"/>
        </w:rPr>
        <w:t xml:space="preserve">, </w:t>
      </w:r>
      <w:proofErr w:type="spellStart"/>
      <w:r>
        <w:rPr>
          <w:rFonts w:ascii="Consolas" w:hAnsi="Consolas"/>
          <w:sz w:val="18"/>
        </w:rPr>
        <w:t>f"State</w:t>
      </w:r>
      <w:proofErr w:type="spellEnd"/>
      <w:r>
        <w:rPr>
          <w:rFonts w:ascii="Consolas" w:hAnsi="Consolas"/>
          <w:sz w:val="18"/>
        </w:rPr>
        <w:t xml:space="preserve">: {state} </w:t>
      </w:r>
      <w:proofErr w:type="spellStart"/>
      <w:r>
        <w:rPr>
          <w:rFonts w:ascii="Consolas" w:hAnsi="Consolas"/>
          <w:sz w:val="18"/>
        </w:rPr>
        <w:t>Dist</w:t>
      </w:r>
      <w:proofErr w:type="spellEnd"/>
      <w:r>
        <w:rPr>
          <w:rFonts w:ascii="Consolas" w:hAnsi="Consolas"/>
          <w:sz w:val="18"/>
        </w:rPr>
        <w:t>: {dist:.1f}m",</w:t>
      </w:r>
      <w:r>
        <w:rPr>
          <w:rFonts w:ascii="Consolas" w:hAnsi="Consolas"/>
          <w:sz w:val="18"/>
        </w:rPr>
        <w:br/>
        <w:t xml:space="preserve">            (20, 40), cv2.FONT_HERSHEY_SIMPLEX, 1, (0,255,0), 2)</w:t>
      </w:r>
    </w:p>
    <w:p w14:paraId="43433A97" w14:textId="77777777" w:rsidR="00A21174" w:rsidRDefault="00000000">
      <w:pPr>
        <w:ind w:firstLine="420"/>
        <w:jc w:val="both"/>
        <w:rPr>
          <w:rFonts w:hint="eastAsia"/>
          <w:lang w:eastAsia="zh-CN"/>
        </w:rPr>
      </w:pPr>
      <w:r>
        <w:rPr>
          <w:lang w:eastAsia="zh-CN"/>
        </w:rPr>
        <w:t>该片段使系统具备良好的展示性。运行画面不仅显示原始RGB图像，还叠加了障碍物边界框、中心点、距离、风险等级和当前状态。对于结题答辩或实验报告来说，这些视觉信息可以直接证明系统是否完成识别、测距和状态切换。</w:t>
      </w:r>
    </w:p>
    <w:p w14:paraId="052B8581" w14:textId="77777777" w:rsidR="00A21174" w:rsidRDefault="00000000">
      <w:pPr>
        <w:rPr>
          <w:rFonts w:hint="eastAsia"/>
          <w:lang w:eastAsia="zh-CN"/>
        </w:rPr>
      </w:pPr>
      <w:r>
        <w:rPr>
          <w:lang w:eastAsia="zh-CN"/>
        </w:rPr>
        <w:br w:type="page"/>
      </w:r>
    </w:p>
    <w:p w14:paraId="71AD66C0" w14:textId="2D8BA1DE" w:rsidR="00A21174" w:rsidRDefault="00000000">
      <w:pPr>
        <w:pStyle w:val="1"/>
        <w:rPr>
          <w:rFonts w:ascii="楷体" w:eastAsia="楷体" w:hAnsi="楷体" w:cs="楷体" w:hint="eastAsia"/>
          <w:lang w:eastAsia="zh-CN"/>
        </w:rPr>
      </w:pPr>
      <w:bookmarkStart w:id="9" w:name="_Toc227541448"/>
      <w:r>
        <w:rPr>
          <w:rFonts w:ascii="楷体" w:eastAsia="楷体" w:hAnsi="楷体" w:cs="楷体" w:hint="eastAsia"/>
          <w:lang w:eastAsia="zh-CN"/>
        </w:rPr>
        <w:lastRenderedPageBreak/>
        <w:t>7. 实验结果、展示素材</w:t>
      </w:r>
      <w:bookmarkEnd w:id="9"/>
    </w:p>
    <w:p w14:paraId="244BB921"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7.1 功能实现结果</w:t>
      </w:r>
    </w:p>
    <w:p w14:paraId="0809F7B1" w14:textId="77777777" w:rsidR="00A21174" w:rsidRDefault="00000000">
      <w:pPr>
        <w:ind w:firstLine="420"/>
        <w:jc w:val="both"/>
        <w:rPr>
          <w:rFonts w:hint="eastAsia"/>
          <w:lang w:eastAsia="zh-CN"/>
        </w:rPr>
      </w:pPr>
      <w:r>
        <w:rPr>
          <w:lang w:eastAsia="zh-CN"/>
        </w:rPr>
        <w:t>根据程序结构与系统集成情况，本实验已实现以下功能：</w:t>
      </w:r>
    </w:p>
    <w:tbl>
      <w:tblPr>
        <w:tblStyle w:val="af4"/>
        <w:tblW w:w="0" w:type="auto"/>
        <w:tblLook w:val="04A0" w:firstRow="1" w:lastRow="0" w:firstColumn="1" w:lastColumn="0" w:noHBand="0" w:noVBand="1"/>
      </w:tblPr>
      <w:tblGrid>
        <w:gridCol w:w="2766"/>
        <w:gridCol w:w="2766"/>
        <w:gridCol w:w="2770"/>
      </w:tblGrid>
      <w:tr w:rsidR="00A21174" w14:paraId="72ADB038" w14:textId="77777777" w:rsidTr="000C5D3E">
        <w:tc>
          <w:tcPr>
            <w:tcW w:w="2766" w:type="dxa"/>
          </w:tcPr>
          <w:p w14:paraId="016FE678" w14:textId="77777777" w:rsidR="00A21174" w:rsidRDefault="00000000">
            <w:pPr>
              <w:spacing w:after="0"/>
              <w:jc w:val="center"/>
              <w:rPr>
                <w:rFonts w:hint="eastAsia"/>
              </w:rPr>
            </w:pPr>
            <w:proofErr w:type="spellStart"/>
            <w:r>
              <w:rPr>
                <w:b/>
                <w:sz w:val="22"/>
              </w:rPr>
              <w:t>功能项</w:t>
            </w:r>
            <w:proofErr w:type="spellEnd"/>
          </w:p>
        </w:tc>
        <w:tc>
          <w:tcPr>
            <w:tcW w:w="2766" w:type="dxa"/>
          </w:tcPr>
          <w:p w14:paraId="3CE940AB" w14:textId="77777777" w:rsidR="00A21174" w:rsidRDefault="00000000">
            <w:pPr>
              <w:spacing w:after="0"/>
              <w:jc w:val="center"/>
              <w:rPr>
                <w:rFonts w:hint="eastAsia"/>
              </w:rPr>
            </w:pPr>
            <w:proofErr w:type="spellStart"/>
            <w:r>
              <w:rPr>
                <w:b/>
                <w:sz w:val="22"/>
              </w:rPr>
              <w:t>实现情况</w:t>
            </w:r>
            <w:proofErr w:type="spellEnd"/>
          </w:p>
        </w:tc>
        <w:tc>
          <w:tcPr>
            <w:tcW w:w="2770" w:type="dxa"/>
          </w:tcPr>
          <w:p w14:paraId="5B62A701" w14:textId="77777777" w:rsidR="00A21174" w:rsidRDefault="00000000">
            <w:pPr>
              <w:spacing w:after="0"/>
              <w:jc w:val="center"/>
              <w:rPr>
                <w:rFonts w:hint="eastAsia"/>
              </w:rPr>
            </w:pPr>
            <w:proofErr w:type="spellStart"/>
            <w:r>
              <w:rPr>
                <w:b/>
                <w:sz w:val="22"/>
              </w:rPr>
              <w:t>说明</w:t>
            </w:r>
            <w:proofErr w:type="spellEnd"/>
          </w:p>
        </w:tc>
      </w:tr>
      <w:tr w:rsidR="00A21174" w14:paraId="2ADDC7C4" w14:textId="77777777" w:rsidTr="000C5D3E">
        <w:tc>
          <w:tcPr>
            <w:tcW w:w="2766" w:type="dxa"/>
          </w:tcPr>
          <w:p w14:paraId="0C4E52E7" w14:textId="77777777" w:rsidR="00A21174" w:rsidRDefault="00000000">
            <w:pPr>
              <w:spacing w:after="0"/>
              <w:rPr>
                <w:rFonts w:hint="eastAsia"/>
                <w:lang w:eastAsia="zh-CN"/>
              </w:rPr>
            </w:pPr>
            <w:proofErr w:type="spellStart"/>
            <w:r>
              <w:rPr>
                <w:sz w:val="20"/>
                <w:lang w:eastAsia="zh-CN"/>
              </w:rPr>
              <w:t>QLabs</w:t>
            </w:r>
            <w:proofErr w:type="spellEnd"/>
            <w:r>
              <w:rPr>
                <w:sz w:val="20"/>
                <w:lang w:eastAsia="zh-CN"/>
              </w:rPr>
              <w:t>场景自动生成</w:t>
            </w:r>
          </w:p>
        </w:tc>
        <w:tc>
          <w:tcPr>
            <w:tcW w:w="2766" w:type="dxa"/>
          </w:tcPr>
          <w:p w14:paraId="33CF1374" w14:textId="77777777" w:rsidR="00A21174" w:rsidRDefault="00000000">
            <w:pPr>
              <w:spacing w:after="0"/>
              <w:rPr>
                <w:rFonts w:hint="eastAsia"/>
              </w:rPr>
            </w:pPr>
            <w:proofErr w:type="spellStart"/>
            <w:r>
              <w:rPr>
                <w:sz w:val="20"/>
              </w:rPr>
              <w:t>已实现</w:t>
            </w:r>
            <w:proofErr w:type="spellEnd"/>
          </w:p>
        </w:tc>
        <w:tc>
          <w:tcPr>
            <w:tcW w:w="2770" w:type="dxa"/>
          </w:tcPr>
          <w:p w14:paraId="2A2A1113" w14:textId="77777777" w:rsidR="00A21174" w:rsidRDefault="00000000">
            <w:pPr>
              <w:spacing w:after="0"/>
              <w:rPr>
                <w:rFonts w:hint="eastAsia"/>
                <w:lang w:eastAsia="zh-CN"/>
              </w:rPr>
            </w:pPr>
            <w:r>
              <w:rPr>
                <w:sz w:val="20"/>
                <w:lang w:eastAsia="zh-CN"/>
              </w:rPr>
              <w:t>可自动生成车辆、车道线和多个红色障碍物</w:t>
            </w:r>
          </w:p>
        </w:tc>
      </w:tr>
      <w:tr w:rsidR="00A21174" w14:paraId="423034BD" w14:textId="77777777" w:rsidTr="000C5D3E">
        <w:tc>
          <w:tcPr>
            <w:tcW w:w="2766" w:type="dxa"/>
          </w:tcPr>
          <w:p w14:paraId="19457715" w14:textId="77777777" w:rsidR="00A21174" w:rsidRDefault="00000000">
            <w:pPr>
              <w:spacing w:after="0"/>
              <w:rPr>
                <w:rFonts w:hint="eastAsia"/>
              </w:rPr>
            </w:pPr>
            <w:proofErr w:type="spellStart"/>
            <w:r>
              <w:rPr>
                <w:sz w:val="20"/>
              </w:rPr>
              <w:t>RGBD摄像头读取</w:t>
            </w:r>
            <w:proofErr w:type="spellEnd"/>
          </w:p>
        </w:tc>
        <w:tc>
          <w:tcPr>
            <w:tcW w:w="2766" w:type="dxa"/>
          </w:tcPr>
          <w:p w14:paraId="18F6220B" w14:textId="77777777" w:rsidR="00A21174" w:rsidRDefault="00000000">
            <w:pPr>
              <w:spacing w:after="0"/>
              <w:rPr>
                <w:rFonts w:hint="eastAsia"/>
              </w:rPr>
            </w:pPr>
            <w:proofErr w:type="spellStart"/>
            <w:r>
              <w:rPr>
                <w:sz w:val="20"/>
              </w:rPr>
              <w:t>已实现</w:t>
            </w:r>
            <w:proofErr w:type="spellEnd"/>
          </w:p>
        </w:tc>
        <w:tc>
          <w:tcPr>
            <w:tcW w:w="2770" w:type="dxa"/>
          </w:tcPr>
          <w:p w14:paraId="3584C96D" w14:textId="77777777" w:rsidR="00A21174" w:rsidRDefault="00000000">
            <w:pPr>
              <w:spacing w:after="0"/>
              <w:rPr>
                <w:rFonts w:hint="eastAsia"/>
                <w:lang w:eastAsia="zh-CN"/>
              </w:rPr>
            </w:pPr>
            <w:r>
              <w:rPr>
                <w:sz w:val="20"/>
                <w:lang w:eastAsia="zh-CN"/>
              </w:rPr>
              <w:t>控制程序读取RGB和Depth数据流</w:t>
            </w:r>
          </w:p>
        </w:tc>
      </w:tr>
      <w:tr w:rsidR="00A21174" w14:paraId="6F4B8B9C" w14:textId="77777777" w:rsidTr="000C5D3E">
        <w:tc>
          <w:tcPr>
            <w:tcW w:w="2766" w:type="dxa"/>
          </w:tcPr>
          <w:p w14:paraId="4E63FDD7" w14:textId="77777777" w:rsidR="00A21174" w:rsidRDefault="00000000">
            <w:pPr>
              <w:spacing w:after="0"/>
              <w:rPr>
                <w:rFonts w:hint="eastAsia"/>
              </w:rPr>
            </w:pPr>
            <w:proofErr w:type="spellStart"/>
            <w:r>
              <w:rPr>
                <w:sz w:val="20"/>
              </w:rPr>
              <w:t>红色障碍物检测</w:t>
            </w:r>
            <w:proofErr w:type="spellEnd"/>
          </w:p>
        </w:tc>
        <w:tc>
          <w:tcPr>
            <w:tcW w:w="2766" w:type="dxa"/>
          </w:tcPr>
          <w:p w14:paraId="6D0E105F" w14:textId="77777777" w:rsidR="00A21174" w:rsidRDefault="00000000">
            <w:pPr>
              <w:spacing w:after="0"/>
              <w:rPr>
                <w:rFonts w:hint="eastAsia"/>
              </w:rPr>
            </w:pPr>
            <w:proofErr w:type="spellStart"/>
            <w:r>
              <w:rPr>
                <w:sz w:val="20"/>
              </w:rPr>
              <w:t>已实现</w:t>
            </w:r>
            <w:proofErr w:type="spellEnd"/>
          </w:p>
        </w:tc>
        <w:tc>
          <w:tcPr>
            <w:tcW w:w="2770" w:type="dxa"/>
          </w:tcPr>
          <w:p w14:paraId="4F970299" w14:textId="77777777" w:rsidR="00A21174" w:rsidRDefault="00000000">
            <w:pPr>
              <w:spacing w:after="0"/>
              <w:rPr>
                <w:rFonts w:hint="eastAsia"/>
                <w:lang w:eastAsia="zh-CN"/>
              </w:rPr>
            </w:pPr>
            <w:r>
              <w:rPr>
                <w:sz w:val="20"/>
                <w:lang w:eastAsia="zh-CN"/>
              </w:rPr>
              <w:t>基于HSV阈值分割和图像</w:t>
            </w:r>
            <w:proofErr w:type="gramStart"/>
            <w:r>
              <w:rPr>
                <w:sz w:val="20"/>
                <w:lang w:eastAsia="zh-CN"/>
              </w:rPr>
              <w:t>矩</w:t>
            </w:r>
            <w:proofErr w:type="gramEnd"/>
            <w:r>
              <w:rPr>
                <w:sz w:val="20"/>
                <w:lang w:eastAsia="zh-CN"/>
              </w:rPr>
              <w:t>定位障碍物</w:t>
            </w:r>
          </w:p>
        </w:tc>
      </w:tr>
      <w:tr w:rsidR="00A21174" w14:paraId="438AA9D6" w14:textId="77777777" w:rsidTr="000C5D3E">
        <w:tc>
          <w:tcPr>
            <w:tcW w:w="2766" w:type="dxa"/>
          </w:tcPr>
          <w:p w14:paraId="4037CC51" w14:textId="77777777" w:rsidR="00A21174" w:rsidRDefault="00000000">
            <w:pPr>
              <w:spacing w:after="0"/>
              <w:rPr>
                <w:rFonts w:hint="eastAsia"/>
              </w:rPr>
            </w:pPr>
            <w:proofErr w:type="spellStart"/>
            <w:r>
              <w:rPr>
                <w:sz w:val="20"/>
              </w:rPr>
              <w:t>障碍物距离估计</w:t>
            </w:r>
            <w:proofErr w:type="spellEnd"/>
          </w:p>
        </w:tc>
        <w:tc>
          <w:tcPr>
            <w:tcW w:w="2766" w:type="dxa"/>
          </w:tcPr>
          <w:p w14:paraId="37A627F4" w14:textId="77777777" w:rsidR="00A21174" w:rsidRDefault="00000000">
            <w:pPr>
              <w:spacing w:after="0"/>
              <w:rPr>
                <w:rFonts w:hint="eastAsia"/>
              </w:rPr>
            </w:pPr>
            <w:proofErr w:type="spellStart"/>
            <w:r>
              <w:rPr>
                <w:sz w:val="20"/>
              </w:rPr>
              <w:t>已实现</w:t>
            </w:r>
            <w:proofErr w:type="spellEnd"/>
          </w:p>
        </w:tc>
        <w:tc>
          <w:tcPr>
            <w:tcW w:w="2770" w:type="dxa"/>
          </w:tcPr>
          <w:p w14:paraId="7C577E06" w14:textId="77777777" w:rsidR="00A21174" w:rsidRDefault="00000000">
            <w:pPr>
              <w:spacing w:after="0"/>
              <w:rPr>
                <w:rFonts w:hint="eastAsia"/>
                <w:lang w:eastAsia="zh-CN"/>
              </w:rPr>
            </w:pPr>
            <w:r>
              <w:rPr>
                <w:sz w:val="20"/>
                <w:lang w:eastAsia="zh-CN"/>
              </w:rPr>
              <w:t>基于中心像素深度值进行线性距离映射</w:t>
            </w:r>
          </w:p>
        </w:tc>
      </w:tr>
      <w:tr w:rsidR="00A21174" w14:paraId="1F162E5D" w14:textId="77777777" w:rsidTr="000C5D3E">
        <w:tc>
          <w:tcPr>
            <w:tcW w:w="2766" w:type="dxa"/>
          </w:tcPr>
          <w:p w14:paraId="39A241BF" w14:textId="77777777" w:rsidR="00A21174" w:rsidRDefault="00000000">
            <w:pPr>
              <w:spacing w:after="0"/>
              <w:rPr>
                <w:rFonts w:hint="eastAsia"/>
              </w:rPr>
            </w:pPr>
            <w:proofErr w:type="spellStart"/>
            <w:r>
              <w:rPr>
                <w:sz w:val="20"/>
              </w:rPr>
              <w:t>风险等级提示</w:t>
            </w:r>
            <w:proofErr w:type="spellEnd"/>
          </w:p>
        </w:tc>
        <w:tc>
          <w:tcPr>
            <w:tcW w:w="2766" w:type="dxa"/>
          </w:tcPr>
          <w:p w14:paraId="20C10F69" w14:textId="77777777" w:rsidR="00A21174" w:rsidRDefault="00000000">
            <w:pPr>
              <w:spacing w:after="0"/>
              <w:rPr>
                <w:rFonts w:hint="eastAsia"/>
              </w:rPr>
            </w:pPr>
            <w:proofErr w:type="spellStart"/>
            <w:r>
              <w:rPr>
                <w:sz w:val="20"/>
              </w:rPr>
              <w:t>已实现</w:t>
            </w:r>
            <w:proofErr w:type="spellEnd"/>
          </w:p>
        </w:tc>
        <w:tc>
          <w:tcPr>
            <w:tcW w:w="2770" w:type="dxa"/>
          </w:tcPr>
          <w:p w14:paraId="2978EC83" w14:textId="77777777" w:rsidR="00A21174" w:rsidRDefault="00000000">
            <w:pPr>
              <w:spacing w:after="0"/>
              <w:rPr>
                <w:rFonts w:hint="eastAsia"/>
              </w:rPr>
            </w:pPr>
            <w:proofErr w:type="spellStart"/>
            <w:r>
              <w:rPr>
                <w:sz w:val="20"/>
              </w:rPr>
              <w:t>按距离显示SAFE</w:t>
            </w:r>
            <w:proofErr w:type="spellEnd"/>
            <w:r>
              <w:rPr>
                <w:sz w:val="20"/>
              </w:rPr>
              <w:t>/WARNING/DANGER</w:t>
            </w:r>
          </w:p>
        </w:tc>
      </w:tr>
      <w:tr w:rsidR="00A21174" w14:paraId="447F05DB" w14:textId="77777777" w:rsidTr="000C5D3E">
        <w:tc>
          <w:tcPr>
            <w:tcW w:w="2766" w:type="dxa"/>
          </w:tcPr>
          <w:p w14:paraId="30FD7848" w14:textId="77777777" w:rsidR="00A21174" w:rsidRDefault="00000000">
            <w:pPr>
              <w:spacing w:after="0"/>
              <w:rPr>
                <w:rFonts w:hint="eastAsia"/>
              </w:rPr>
            </w:pPr>
            <w:proofErr w:type="spellStart"/>
            <w:r>
              <w:rPr>
                <w:sz w:val="20"/>
              </w:rPr>
              <w:t>避障状态机</w:t>
            </w:r>
            <w:proofErr w:type="spellEnd"/>
          </w:p>
        </w:tc>
        <w:tc>
          <w:tcPr>
            <w:tcW w:w="2766" w:type="dxa"/>
          </w:tcPr>
          <w:p w14:paraId="06FC3B79" w14:textId="77777777" w:rsidR="00A21174" w:rsidRDefault="00000000">
            <w:pPr>
              <w:spacing w:after="0"/>
              <w:rPr>
                <w:rFonts w:hint="eastAsia"/>
              </w:rPr>
            </w:pPr>
            <w:proofErr w:type="spellStart"/>
            <w:r>
              <w:rPr>
                <w:sz w:val="20"/>
              </w:rPr>
              <w:t>已实现</w:t>
            </w:r>
            <w:proofErr w:type="spellEnd"/>
          </w:p>
        </w:tc>
        <w:tc>
          <w:tcPr>
            <w:tcW w:w="2770" w:type="dxa"/>
          </w:tcPr>
          <w:p w14:paraId="15825837" w14:textId="03540D86" w:rsidR="00A21174" w:rsidRDefault="00000000">
            <w:pPr>
              <w:spacing w:after="0"/>
              <w:rPr>
                <w:rFonts w:hint="eastAsia"/>
              </w:rPr>
            </w:pPr>
            <w:r>
              <w:rPr>
                <w:sz w:val="20"/>
              </w:rPr>
              <w:t>使用STEP1至STEP</w:t>
            </w:r>
            <w:r w:rsidR="000C5D3E">
              <w:rPr>
                <w:rFonts w:hint="eastAsia"/>
                <w:sz w:val="20"/>
                <w:lang w:eastAsia="zh-CN"/>
              </w:rPr>
              <w:t>3</w:t>
            </w:r>
            <w:r>
              <w:rPr>
                <w:sz w:val="20"/>
              </w:rPr>
              <w:t>完成</w:t>
            </w:r>
            <w:r w:rsidR="000C5D3E">
              <w:rPr>
                <w:rFonts w:hint="eastAsia"/>
                <w:sz w:val="20"/>
                <w:lang w:eastAsia="zh-CN"/>
              </w:rPr>
              <w:t>避</w:t>
            </w:r>
            <w:proofErr w:type="spellStart"/>
            <w:r>
              <w:rPr>
                <w:sz w:val="20"/>
              </w:rPr>
              <w:t>障动作</w:t>
            </w:r>
            <w:proofErr w:type="spellEnd"/>
          </w:p>
        </w:tc>
      </w:tr>
      <w:tr w:rsidR="00A21174" w14:paraId="4D1DD311" w14:textId="77777777" w:rsidTr="000C5D3E">
        <w:tc>
          <w:tcPr>
            <w:tcW w:w="2766" w:type="dxa"/>
          </w:tcPr>
          <w:p w14:paraId="58106E29" w14:textId="77777777" w:rsidR="00A21174" w:rsidRDefault="00000000">
            <w:pPr>
              <w:spacing w:after="0"/>
              <w:rPr>
                <w:rFonts w:hint="eastAsia"/>
              </w:rPr>
            </w:pPr>
            <w:proofErr w:type="spellStart"/>
            <w:r>
              <w:rPr>
                <w:sz w:val="20"/>
              </w:rPr>
              <w:t>图像可视化</w:t>
            </w:r>
            <w:proofErr w:type="spellEnd"/>
          </w:p>
        </w:tc>
        <w:tc>
          <w:tcPr>
            <w:tcW w:w="2766" w:type="dxa"/>
          </w:tcPr>
          <w:p w14:paraId="095EFF4D" w14:textId="77777777" w:rsidR="00A21174" w:rsidRDefault="00000000">
            <w:pPr>
              <w:spacing w:after="0"/>
              <w:rPr>
                <w:rFonts w:hint="eastAsia"/>
              </w:rPr>
            </w:pPr>
            <w:proofErr w:type="spellStart"/>
            <w:r>
              <w:rPr>
                <w:sz w:val="20"/>
              </w:rPr>
              <w:t>已实现</w:t>
            </w:r>
            <w:proofErr w:type="spellEnd"/>
          </w:p>
        </w:tc>
        <w:tc>
          <w:tcPr>
            <w:tcW w:w="2770" w:type="dxa"/>
          </w:tcPr>
          <w:p w14:paraId="1C74EFBC" w14:textId="77777777" w:rsidR="00A21174" w:rsidRDefault="00000000">
            <w:pPr>
              <w:spacing w:after="0"/>
              <w:rPr>
                <w:rFonts w:hint="eastAsia"/>
                <w:lang w:eastAsia="zh-CN"/>
              </w:rPr>
            </w:pPr>
            <w:r>
              <w:rPr>
                <w:sz w:val="20"/>
                <w:lang w:eastAsia="zh-CN"/>
              </w:rPr>
              <w:t>显示障碍框、中心点、距离和状态</w:t>
            </w:r>
          </w:p>
        </w:tc>
      </w:tr>
    </w:tbl>
    <w:p w14:paraId="50F7E69E" w14:textId="494ECD8A" w:rsidR="00A21174" w:rsidRDefault="00000000">
      <w:pPr>
        <w:pStyle w:val="21"/>
        <w:rPr>
          <w:rFonts w:ascii="楷体" w:eastAsia="楷体" w:hAnsi="楷体" w:cs="楷体" w:hint="eastAsia"/>
          <w:lang w:eastAsia="zh-CN"/>
        </w:rPr>
      </w:pPr>
      <w:r>
        <w:rPr>
          <w:rFonts w:ascii="楷体" w:eastAsia="楷体" w:hAnsi="楷体" w:cs="楷体" w:hint="eastAsia"/>
          <w:lang w:eastAsia="zh-CN"/>
        </w:rPr>
        <w:t>7.</w:t>
      </w:r>
      <w:r w:rsidR="00776C9F">
        <w:rPr>
          <w:rFonts w:ascii="楷体" w:eastAsia="楷体" w:hAnsi="楷体" w:cs="楷体" w:hint="eastAsia"/>
          <w:lang w:eastAsia="zh-CN"/>
        </w:rPr>
        <w:t>2</w:t>
      </w:r>
      <w:r>
        <w:rPr>
          <w:rFonts w:ascii="楷体" w:eastAsia="楷体" w:hAnsi="楷体" w:cs="楷体" w:hint="eastAsia"/>
          <w:lang w:eastAsia="zh-CN"/>
        </w:rPr>
        <w:t xml:space="preserve"> 效果</w:t>
      </w:r>
      <w:r w:rsidR="00776C9F">
        <w:rPr>
          <w:rFonts w:ascii="楷体" w:eastAsia="楷体" w:hAnsi="楷体" w:cs="楷体" w:hint="eastAsia"/>
          <w:lang w:eastAsia="zh-CN"/>
        </w:rPr>
        <w:t>展示与</w:t>
      </w:r>
      <w:r>
        <w:rPr>
          <w:rFonts w:ascii="楷体" w:eastAsia="楷体" w:hAnsi="楷体" w:cs="楷体" w:hint="eastAsia"/>
          <w:lang w:eastAsia="zh-CN"/>
        </w:rPr>
        <w:t>视频</w:t>
      </w:r>
    </w:p>
    <w:p w14:paraId="3FC29F80" w14:textId="6F3013C7" w:rsidR="00A21174" w:rsidRDefault="00776C9F" w:rsidP="00776C9F">
      <w:pPr>
        <w:ind w:firstLine="420"/>
        <w:jc w:val="both"/>
        <w:rPr>
          <w:rFonts w:hint="eastAsia"/>
          <w:lang w:eastAsia="zh-CN"/>
        </w:rPr>
      </w:pPr>
      <w:r>
        <w:rPr>
          <w:rFonts w:hint="eastAsia"/>
          <w:lang w:eastAsia="zh-CN"/>
        </w:rPr>
        <w:t>见结题PPT</w:t>
      </w:r>
    </w:p>
    <w:p w14:paraId="286DC905" w14:textId="77777777" w:rsidR="00A21174" w:rsidRDefault="00000000">
      <w:pPr>
        <w:pStyle w:val="1"/>
        <w:rPr>
          <w:rFonts w:ascii="楷体" w:eastAsia="楷体" w:hAnsi="楷体" w:cs="楷体" w:hint="eastAsia"/>
          <w:lang w:eastAsia="zh-CN"/>
        </w:rPr>
      </w:pPr>
      <w:bookmarkStart w:id="10" w:name="_Toc227541449"/>
      <w:r>
        <w:rPr>
          <w:rFonts w:ascii="楷体" w:eastAsia="楷体" w:hAnsi="楷体" w:cs="楷体" w:hint="eastAsia"/>
          <w:lang w:eastAsia="zh-CN"/>
        </w:rPr>
        <w:t>8. 问题分析与解决方案</w:t>
      </w:r>
      <w:bookmarkEnd w:id="10"/>
    </w:p>
    <w:p w14:paraId="16C57E4A"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8.1 问题</w:t>
      </w:r>
      <w:proofErr w:type="gramStart"/>
      <w:r>
        <w:rPr>
          <w:rFonts w:ascii="楷体" w:eastAsia="楷体" w:hAnsi="楷体" w:cs="楷体" w:hint="eastAsia"/>
          <w:lang w:eastAsia="zh-CN"/>
        </w:rPr>
        <w:t>一</w:t>
      </w:r>
      <w:proofErr w:type="gramEnd"/>
      <w:r>
        <w:rPr>
          <w:rFonts w:ascii="楷体" w:eastAsia="楷体" w:hAnsi="楷体" w:cs="楷体" w:hint="eastAsia"/>
          <w:lang w:eastAsia="zh-CN"/>
        </w:rPr>
        <w:t>：RealSense深度读取可能阻塞或初始数据不稳定</w:t>
      </w:r>
    </w:p>
    <w:p w14:paraId="318A9C93" w14:textId="77777777" w:rsidR="00A21174" w:rsidRDefault="00000000">
      <w:pPr>
        <w:rPr>
          <w:rFonts w:hint="eastAsia"/>
          <w:lang w:eastAsia="zh-CN"/>
        </w:rPr>
      </w:pPr>
      <w:r>
        <w:rPr>
          <w:b/>
          <w:lang w:eastAsia="zh-CN"/>
        </w:rPr>
        <w:t>问题描述：</w:t>
      </w:r>
    </w:p>
    <w:p w14:paraId="2DA57604" w14:textId="77777777" w:rsidR="00A21174" w:rsidRDefault="00000000">
      <w:pPr>
        <w:ind w:firstLine="420"/>
        <w:jc w:val="both"/>
        <w:rPr>
          <w:rFonts w:hint="eastAsia"/>
          <w:lang w:eastAsia="zh-CN"/>
        </w:rPr>
      </w:pPr>
      <w:r>
        <w:rPr>
          <w:lang w:eastAsia="zh-CN"/>
        </w:rPr>
        <w:t>在RGBD摄像头刚初始化后，深度数据流可能尚未稳定。如果程序立即读取深度图，可能出现读取耗时较长、数据为空或数值异常的问题。</w:t>
      </w:r>
    </w:p>
    <w:p w14:paraId="3FAD3D49" w14:textId="77777777" w:rsidR="00A21174" w:rsidRDefault="00000000">
      <w:pPr>
        <w:rPr>
          <w:rFonts w:hint="eastAsia"/>
          <w:lang w:eastAsia="zh-CN"/>
        </w:rPr>
      </w:pPr>
      <w:r>
        <w:rPr>
          <w:b/>
          <w:lang w:eastAsia="zh-CN"/>
        </w:rPr>
        <w:lastRenderedPageBreak/>
        <w:t>解决方案：</w:t>
      </w:r>
    </w:p>
    <w:p w14:paraId="7414FE72" w14:textId="77777777" w:rsidR="00A21174" w:rsidRDefault="00000000">
      <w:pPr>
        <w:ind w:firstLine="420"/>
        <w:jc w:val="both"/>
        <w:rPr>
          <w:rFonts w:hint="eastAsia"/>
          <w:lang w:eastAsia="zh-CN"/>
        </w:rPr>
      </w:pPr>
      <w:r>
        <w:rPr>
          <w:lang w:eastAsia="zh-CN"/>
        </w:rPr>
        <w:t>程序使用</w:t>
      </w:r>
      <w:proofErr w:type="spellStart"/>
      <w:r>
        <w:rPr>
          <w:lang w:eastAsia="zh-CN"/>
        </w:rPr>
        <w:t>time.sleep</w:t>
      </w:r>
      <w:proofErr w:type="spellEnd"/>
      <w:r>
        <w:rPr>
          <w:lang w:eastAsia="zh-CN"/>
        </w:rPr>
        <w:t>(1)让RealSense在进入主循环前完成初始化。若本地环境仍出现深度读取不稳定，可将预热时间增加至2-3秒，并在读取后检查depth是否为空。预热等待能够降低启动阶段的数据异常概率，使主循环更稳定。</w:t>
      </w:r>
    </w:p>
    <w:p w14:paraId="64724EF4"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8.2 问题二：红色阈值分割对颜色和光照敏感</w:t>
      </w:r>
    </w:p>
    <w:p w14:paraId="104BC414" w14:textId="77777777" w:rsidR="00A21174" w:rsidRDefault="00000000">
      <w:pPr>
        <w:rPr>
          <w:rFonts w:hint="eastAsia"/>
          <w:lang w:eastAsia="zh-CN"/>
        </w:rPr>
      </w:pPr>
      <w:r>
        <w:rPr>
          <w:b/>
          <w:lang w:eastAsia="zh-CN"/>
        </w:rPr>
        <w:t>问题描述：</w:t>
      </w:r>
    </w:p>
    <w:p w14:paraId="45ADFA26" w14:textId="77777777" w:rsidR="00A21174" w:rsidRDefault="00000000">
      <w:pPr>
        <w:ind w:firstLine="420"/>
        <w:jc w:val="both"/>
        <w:rPr>
          <w:rFonts w:hint="eastAsia"/>
          <w:lang w:eastAsia="zh-CN"/>
        </w:rPr>
      </w:pPr>
      <w:r>
        <w:rPr>
          <w:lang w:eastAsia="zh-CN"/>
        </w:rPr>
        <w:t>当前障碍物检测依赖固定HSV阈值。如果仿真光照、障碍物材质或背景颜色变化，可能出现漏检或误检。场景中将障碍物材质设置为亮红色，而控制程序针对红色设置HSV阈值。这说明检测算法与场景颜色强耦合。</w:t>
      </w:r>
    </w:p>
    <w:p w14:paraId="3E625733" w14:textId="77777777" w:rsidR="00A21174" w:rsidRDefault="00000000">
      <w:pPr>
        <w:rPr>
          <w:rFonts w:hint="eastAsia"/>
          <w:lang w:eastAsia="zh-CN"/>
        </w:rPr>
      </w:pPr>
      <w:r>
        <w:rPr>
          <w:b/>
          <w:lang w:eastAsia="zh-CN"/>
        </w:rPr>
        <w:t>解决方案：</w:t>
      </w:r>
    </w:p>
    <w:p w14:paraId="5DB81FBC" w14:textId="77777777" w:rsidR="00A21174" w:rsidRDefault="00000000">
      <w:pPr>
        <w:ind w:firstLine="420"/>
        <w:jc w:val="both"/>
        <w:rPr>
          <w:rFonts w:hint="eastAsia"/>
          <w:lang w:eastAsia="zh-CN"/>
        </w:rPr>
      </w:pPr>
      <w:r>
        <w:rPr>
          <w:lang w:eastAsia="zh-CN"/>
        </w:rPr>
        <w:t>短期方案：在场景构建时统一障碍物颜色，并在控制程序中针对该颜色调整阈值范围。长期方案：引入轮廓筛选（面积、长宽比）、深度聚类或基于深度学习的目标检测模型（如YOLO、Faster R-CNN），减少对颜色的依赖。</w:t>
      </w:r>
    </w:p>
    <w:p w14:paraId="7BA651D3"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8.3 问题三：深度距离换算公式依赖平台约定</w:t>
      </w:r>
    </w:p>
    <w:p w14:paraId="369E0663" w14:textId="77777777" w:rsidR="00A21174" w:rsidRDefault="00000000">
      <w:pPr>
        <w:rPr>
          <w:rFonts w:hint="eastAsia"/>
          <w:lang w:eastAsia="zh-CN"/>
        </w:rPr>
      </w:pPr>
      <w:r>
        <w:rPr>
          <w:b/>
          <w:lang w:eastAsia="zh-CN"/>
        </w:rPr>
        <w:t>问题描述：</w:t>
      </w:r>
    </w:p>
    <w:p w14:paraId="6767CBD2" w14:textId="77777777" w:rsidR="00A21174" w:rsidRDefault="00000000">
      <w:pPr>
        <w:ind w:firstLine="420"/>
        <w:jc w:val="both"/>
        <w:rPr>
          <w:rFonts w:hint="eastAsia"/>
          <w:lang w:eastAsia="zh-CN"/>
        </w:rPr>
      </w:pPr>
      <w:r>
        <w:rPr>
          <w:lang w:eastAsia="zh-CN"/>
        </w:rPr>
        <w:t>程序中的距离换算公式</w:t>
      </w:r>
      <w:proofErr w:type="spellStart"/>
      <w:r>
        <w:rPr>
          <w:lang w:eastAsia="zh-CN"/>
        </w:rPr>
        <w:t>dist</w:t>
      </w:r>
      <w:proofErr w:type="spellEnd"/>
      <w:r>
        <w:rPr>
          <w:lang w:eastAsia="zh-CN"/>
        </w:rPr>
        <w:t xml:space="preserve"> = (</w:t>
      </w:r>
      <w:proofErr w:type="spellStart"/>
      <w:r>
        <w:rPr>
          <w:lang w:eastAsia="zh-CN"/>
        </w:rPr>
        <w:t>val</w:t>
      </w:r>
      <w:proofErr w:type="spellEnd"/>
      <w:r>
        <w:rPr>
          <w:lang w:eastAsia="zh-CN"/>
        </w:rPr>
        <w:t xml:space="preserve"> × 39.0 / 255.0) / 10.0是针对</w:t>
      </w:r>
      <w:proofErr w:type="spellStart"/>
      <w:r>
        <w:rPr>
          <w:lang w:eastAsia="zh-CN"/>
        </w:rPr>
        <w:t>QLabs</w:t>
      </w:r>
      <w:proofErr w:type="spellEnd"/>
      <w:r>
        <w:rPr>
          <w:lang w:eastAsia="zh-CN"/>
        </w:rPr>
        <w:t>/</w:t>
      </w:r>
      <w:proofErr w:type="spellStart"/>
      <w:r>
        <w:rPr>
          <w:lang w:eastAsia="zh-CN"/>
        </w:rPr>
        <w:t>QCarRealSense</w:t>
      </w:r>
      <w:proofErr w:type="spellEnd"/>
      <w:r>
        <w:rPr>
          <w:lang w:eastAsia="zh-CN"/>
        </w:rPr>
        <w:t>深度缓冲的经验映射，缺乏物理标定依据。如果仿真平台版本更新或深度数据格式变化，该公式可能失效。</w:t>
      </w:r>
    </w:p>
    <w:p w14:paraId="1403188D" w14:textId="77777777" w:rsidR="00A21174" w:rsidRDefault="00000000">
      <w:pPr>
        <w:rPr>
          <w:rFonts w:hint="eastAsia"/>
          <w:lang w:eastAsia="zh-CN"/>
        </w:rPr>
      </w:pPr>
      <w:r>
        <w:rPr>
          <w:b/>
          <w:lang w:eastAsia="zh-CN"/>
        </w:rPr>
        <w:t>解决方案：</w:t>
      </w:r>
    </w:p>
    <w:p w14:paraId="55D183DB" w14:textId="77777777" w:rsidR="00A21174" w:rsidRDefault="00000000">
      <w:pPr>
        <w:ind w:firstLine="420"/>
        <w:jc w:val="both"/>
        <w:rPr>
          <w:rFonts w:hint="eastAsia"/>
          <w:lang w:eastAsia="zh-CN"/>
        </w:rPr>
      </w:pPr>
      <w:r>
        <w:rPr>
          <w:lang w:eastAsia="zh-CN"/>
        </w:rPr>
        <w:t>建议在实验环境中进行标定：在已知距离处放置障碍物，记录深度像素值，拟合线性或非线性映射关系。形成"实际距离-深度值"对照表，并在报告中展示标定曲线，增强测距结果的可信度。</w:t>
      </w:r>
    </w:p>
    <w:p w14:paraId="61BC4FF5"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lastRenderedPageBreak/>
        <w:t>8.4 问题四：固定时间状态机对速度和场景敏感</w:t>
      </w:r>
    </w:p>
    <w:p w14:paraId="10545D52" w14:textId="77777777" w:rsidR="00A21174" w:rsidRDefault="00000000">
      <w:pPr>
        <w:rPr>
          <w:rFonts w:hint="eastAsia"/>
          <w:lang w:eastAsia="zh-CN"/>
        </w:rPr>
      </w:pPr>
      <w:r>
        <w:rPr>
          <w:b/>
          <w:lang w:eastAsia="zh-CN"/>
        </w:rPr>
        <w:t>问题描述：</w:t>
      </w:r>
    </w:p>
    <w:p w14:paraId="0F8CDB2C" w14:textId="77777777" w:rsidR="00A21174" w:rsidRDefault="00000000">
      <w:pPr>
        <w:ind w:firstLine="420"/>
        <w:jc w:val="both"/>
        <w:rPr>
          <w:rFonts w:hint="eastAsia"/>
          <w:lang w:eastAsia="zh-CN"/>
        </w:rPr>
      </w:pPr>
      <w:r>
        <w:rPr>
          <w:lang w:eastAsia="zh-CN"/>
        </w:rPr>
        <w:t>当前避障状态机使用固定时间参数（T_OUT、T_FIX等）控制各阶段持续时间。如果车辆速度变化、障碍物位置偏移或道路宽度改变，固定时间可能导致避障轨迹不合理（如横向偏移过大或过小、未能完全绕过障碍物）。</w:t>
      </w:r>
    </w:p>
    <w:p w14:paraId="29C0EC4B" w14:textId="77777777" w:rsidR="00A21174" w:rsidRDefault="00000000">
      <w:pPr>
        <w:rPr>
          <w:rFonts w:hint="eastAsia"/>
          <w:lang w:eastAsia="zh-CN"/>
        </w:rPr>
      </w:pPr>
      <w:r>
        <w:rPr>
          <w:b/>
          <w:lang w:eastAsia="zh-CN"/>
        </w:rPr>
        <w:t>解决方案：</w:t>
      </w:r>
    </w:p>
    <w:p w14:paraId="6935D3C2" w14:textId="77777777" w:rsidR="00A21174" w:rsidRDefault="00000000">
      <w:pPr>
        <w:ind w:firstLine="420"/>
        <w:jc w:val="both"/>
        <w:rPr>
          <w:rFonts w:hint="eastAsia"/>
          <w:lang w:eastAsia="zh-CN"/>
        </w:rPr>
      </w:pPr>
      <w:r>
        <w:rPr>
          <w:lang w:eastAsia="zh-CN"/>
        </w:rPr>
        <w:t>短期方案：针对当前速度和场景手动调参，确保避障轨迹合理。长期方案：将状态机从基于时间切换改为基于位置反馈切换，例如通过车辆里程计或视觉里程计估计横向偏移量，当偏移量达到目标值时切换状态。这样可以适应不同速度和场景，提升鲁棒性。</w:t>
      </w:r>
    </w:p>
    <w:p w14:paraId="5109A380"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8.5 问题五：缺少车道保持与多障碍路径规划</w:t>
      </w:r>
    </w:p>
    <w:p w14:paraId="79D24029" w14:textId="77777777" w:rsidR="00A21174" w:rsidRDefault="00000000">
      <w:pPr>
        <w:rPr>
          <w:rFonts w:hint="eastAsia"/>
          <w:lang w:eastAsia="zh-CN"/>
        </w:rPr>
      </w:pPr>
      <w:r>
        <w:rPr>
          <w:b/>
          <w:lang w:eastAsia="zh-CN"/>
        </w:rPr>
        <w:t>问题描述：</w:t>
      </w:r>
    </w:p>
    <w:p w14:paraId="11F45CDC" w14:textId="77777777" w:rsidR="00A21174" w:rsidRDefault="00000000">
      <w:pPr>
        <w:ind w:firstLine="420"/>
        <w:jc w:val="both"/>
        <w:rPr>
          <w:rFonts w:hint="eastAsia"/>
          <w:lang w:eastAsia="zh-CN"/>
        </w:rPr>
      </w:pPr>
      <w:r>
        <w:rPr>
          <w:lang w:eastAsia="zh-CN"/>
        </w:rPr>
        <w:t>当前系统在避障完成后依靠状态机回正，但不保证车辆精确回到车道中心。如果连续遭遇多个障碍物，累积偏差可能导致车辆偏离道路或与车道线发生碰撞。此外，系统每次只处理一个障碍物，缺少对前方多个障碍物的全局规划。</w:t>
      </w:r>
    </w:p>
    <w:p w14:paraId="669B100D" w14:textId="77777777" w:rsidR="00A21174" w:rsidRDefault="00000000">
      <w:pPr>
        <w:rPr>
          <w:rFonts w:hint="eastAsia"/>
          <w:lang w:eastAsia="zh-CN"/>
        </w:rPr>
      </w:pPr>
      <w:r>
        <w:rPr>
          <w:b/>
          <w:lang w:eastAsia="zh-CN"/>
        </w:rPr>
        <w:t>解决方案：</w:t>
      </w:r>
    </w:p>
    <w:p w14:paraId="65C3C266" w14:textId="77777777" w:rsidR="00A21174" w:rsidRDefault="00000000">
      <w:pPr>
        <w:ind w:firstLine="420"/>
        <w:jc w:val="both"/>
        <w:rPr>
          <w:rFonts w:hint="eastAsia"/>
          <w:lang w:eastAsia="zh-CN"/>
        </w:rPr>
      </w:pPr>
      <w:r>
        <w:rPr>
          <w:lang w:eastAsia="zh-CN"/>
        </w:rPr>
        <w:t>引入车道线检测与车道保持控制：利用黄色和绿色车道线，计算车辆相对车道中心的横向偏差，通过PID控制器或纯跟踪算法调整转向，使车辆在避障后能够</w:t>
      </w:r>
      <w:proofErr w:type="gramStart"/>
      <w:r>
        <w:rPr>
          <w:lang w:eastAsia="zh-CN"/>
        </w:rPr>
        <w:t>主动回归</w:t>
      </w:r>
      <w:proofErr w:type="gramEnd"/>
      <w:r>
        <w:rPr>
          <w:lang w:eastAsia="zh-CN"/>
        </w:rPr>
        <w:t>车道中心。引入多障碍路径规划：检测前方多个障碍物，生成全局避障路径，避免局部决策导致的累积偏差。</w:t>
      </w:r>
    </w:p>
    <w:p w14:paraId="2205B0AD" w14:textId="77777777" w:rsidR="00A21174" w:rsidRDefault="00000000">
      <w:pPr>
        <w:rPr>
          <w:rFonts w:hint="eastAsia"/>
          <w:lang w:eastAsia="zh-CN"/>
        </w:rPr>
      </w:pPr>
      <w:r>
        <w:rPr>
          <w:lang w:eastAsia="zh-CN"/>
        </w:rPr>
        <w:br w:type="page"/>
      </w:r>
    </w:p>
    <w:p w14:paraId="4F57ACB8" w14:textId="77777777" w:rsidR="00A21174" w:rsidRDefault="00000000">
      <w:pPr>
        <w:pStyle w:val="1"/>
        <w:rPr>
          <w:rFonts w:ascii="楷体" w:eastAsia="楷体" w:hAnsi="楷体" w:cs="楷体" w:hint="eastAsia"/>
          <w:lang w:eastAsia="zh-CN"/>
        </w:rPr>
      </w:pPr>
      <w:bookmarkStart w:id="11" w:name="_Toc227541450"/>
      <w:r>
        <w:rPr>
          <w:rFonts w:ascii="楷体" w:eastAsia="楷体" w:hAnsi="楷体" w:cs="楷体" w:hint="eastAsia"/>
          <w:lang w:eastAsia="zh-CN"/>
        </w:rPr>
        <w:lastRenderedPageBreak/>
        <w:t>9. 项目总结、收获与展望</w:t>
      </w:r>
      <w:bookmarkEnd w:id="11"/>
    </w:p>
    <w:p w14:paraId="718A00CF"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9.1 项目总结</w:t>
      </w:r>
    </w:p>
    <w:p w14:paraId="564DE99A" w14:textId="77777777" w:rsidR="00A21174" w:rsidRDefault="00000000">
      <w:pPr>
        <w:ind w:firstLine="420"/>
        <w:jc w:val="both"/>
        <w:rPr>
          <w:rFonts w:hint="eastAsia"/>
          <w:lang w:eastAsia="zh-CN"/>
        </w:rPr>
      </w:pPr>
      <w:r>
        <w:rPr>
          <w:rFonts w:hint="eastAsia"/>
          <w:lang w:eastAsia="zh-CN"/>
        </w:rPr>
        <w:t>本实验围绕“基于RGBD深度摄像头的障碍检测与避障”这一开放课题，完成了从仿真场景搭建、感知算法实现、风险判定到车辆控制执行的端到端系统构建。系统在</w:t>
      </w:r>
      <w:proofErr w:type="spellStart"/>
      <w:r>
        <w:rPr>
          <w:rFonts w:hint="eastAsia"/>
          <w:lang w:eastAsia="zh-CN"/>
        </w:rPr>
        <w:t>QLabs</w:t>
      </w:r>
      <w:proofErr w:type="spellEnd"/>
      <w:r>
        <w:rPr>
          <w:rFonts w:hint="eastAsia"/>
          <w:lang w:eastAsia="zh-CN"/>
        </w:rPr>
        <w:t>平台中完成了可重复测试场景的自动化生成，基于QCar2与RealSense数据通路实现了RGB图像与Depth深度信息的同步读取；在感知层面，采用HSV阈值分割与图像</w:t>
      </w:r>
      <w:proofErr w:type="gramStart"/>
      <w:r>
        <w:rPr>
          <w:rFonts w:hint="eastAsia"/>
          <w:lang w:eastAsia="zh-CN"/>
        </w:rPr>
        <w:t>矩</w:t>
      </w:r>
      <w:proofErr w:type="gramEnd"/>
      <w:r>
        <w:rPr>
          <w:rFonts w:hint="eastAsia"/>
          <w:lang w:eastAsia="zh-CN"/>
        </w:rPr>
        <w:t>方法实现障碍物区域提取与质心定位，并结合深度采样完成距离估计；在决策与控制层面，采用有限状态机将“检测结果”稳定映射为“可执行控制动作”，实现了避障过程的阶段化、可解释化和</w:t>
      </w:r>
      <w:proofErr w:type="gramStart"/>
      <w:r>
        <w:rPr>
          <w:rFonts w:hint="eastAsia"/>
          <w:lang w:eastAsia="zh-CN"/>
        </w:rPr>
        <w:t>可</w:t>
      </w:r>
      <w:proofErr w:type="gramEnd"/>
      <w:r>
        <w:rPr>
          <w:rFonts w:hint="eastAsia"/>
          <w:lang w:eastAsia="zh-CN"/>
        </w:rPr>
        <w:t>复现化。</w:t>
      </w:r>
    </w:p>
    <w:p w14:paraId="0607A213" w14:textId="77777777" w:rsidR="00A21174" w:rsidRDefault="00000000">
      <w:pPr>
        <w:ind w:firstLine="420"/>
        <w:jc w:val="both"/>
        <w:rPr>
          <w:rFonts w:hint="eastAsia"/>
          <w:lang w:eastAsia="zh-CN"/>
        </w:rPr>
      </w:pPr>
      <w:r>
        <w:rPr>
          <w:rFonts w:hint="eastAsia"/>
          <w:lang w:eastAsia="zh-CN"/>
        </w:rPr>
        <w:t>从系统工程视角看，本项目不仅验证了算法可行性，更验证了“感知—判定—控制—反馈”闭环链路在</w:t>
      </w:r>
      <w:proofErr w:type="gramStart"/>
      <w:r>
        <w:rPr>
          <w:rFonts w:hint="eastAsia"/>
          <w:lang w:eastAsia="zh-CN"/>
        </w:rPr>
        <w:t>课程级</w:t>
      </w:r>
      <w:proofErr w:type="gramEnd"/>
      <w:r>
        <w:rPr>
          <w:rFonts w:hint="eastAsia"/>
          <w:lang w:eastAsia="zh-CN"/>
        </w:rPr>
        <w:t>自动驾驶实验中的实现路径。其主要亮点可归纳为：</w:t>
      </w:r>
    </w:p>
    <w:p w14:paraId="6DE1604E" w14:textId="77777777" w:rsidR="00A21174" w:rsidRDefault="00000000">
      <w:pPr>
        <w:ind w:firstLine="420"/>
        <w:jc w:val="both"/>
        <w:rPr>
          <w:rFonts w:hint="eastAsia"/>
          <w:lang w:eastAsia="zh-CN"/>
        </w:rPr>
      </w:pPr>
      <w:r>
        <w:rPr>
          <w:rFonts w:hint="eastAsia"/>
          <w:lang w:eastAsia="zh-CN"/>
        </w:rPr>
        <w:t>（1）系统闭环完整：实现了从传感器输入到控制输出的全链路联通，避免“只检测、不控制”的局部实现；</w:t>
      </w:r>
    </w:p>
    <w:p w14:paraId="7A389362" w14:textId="77777777" w:rsidR="00A21174" w:rsidRDefault="00000000">
      <w:pPr>
        <w:ind w:firstLine="420"/>
        <w:jc w:val="both"/>
        <w:rPr>
          <w:rFonts w:hint="eastAsia"/>
          <w:lang w:eastAsia="zh-CN"/>
        </w:rPr>
      </w:pPr>
      <w:r>
        <w:rPr>
          <w:rFonts w:hint="eastAsia"/>
          <w:lang w:eastAsia="zh-CN"/>
        </w:rPr>
        <w:t>（2）算法轻量实时：以</w:t>
      </w:r>
      <w:proofErr w:type="gramStart"/>
      <w:r>
        <w:rPr>
          <w:rFonts w:hint="eastAsia"/>
          <w:lang w:eastAsia="zh-CN"/>
        </w:rPr>
        <w:t>低计算</w:t>
      </w:r>
      <w:proofErr w:type="gramEnd"/>
      <w:r>
        <w:rPr>
          <w:rFonts w:hint="eastAsia"/>
          <w:lang w:eastAsia="zh-CN"/>
        </w:rPr>
        <w:t>复杂度完成目标检测与状态切换，满足教学场景下实时运行需求；</w:t>
      </w:r>
    </w:p>
    <w:p w14:paraId="677B0AF7" w14:textId="77777777" w:rsidR="00A21174" w:rsidRDefault="00000000">
      <w:pPr>
        <w:ind w:firstLine="420"/>
        <w:jc w:val="both"/>
        <w:rPr>
          <w:rFonts w:hint="eastAsia"/>
          <w:lang w:eastAsia="zh-CN"/>
        </w:rPr>
      </w:pPr>
      <w:r>
        <w:rPr>
          <w:rFonts w:hint="eastAsia"/>
          <w:lang w:eastAsia="zh-CN"/>
        </w:rPr>
        <w:t>（3）场景可重复：场景初始化、障碍布局与模型重置流程标准化，便于参数对比与结果复验；</w:t>
      </w:r>
    </w:p>
    <w:p w14:paraId="76608303" w14:textId="77777777" w:rsidR="00A21174" w:rsidRDefault="00000000">
      <w:pPr>
        <w:ind w:firstLine="420"/>
        <w:jc w:val="both"/>
        <w:rPr>
          <w:rFonts w:hint="eastAsia"/>
          <w:lang w:eastAsia="zh-CN"/>
        </w:rPr>
      </w:pPr>
      <w:r>
        <w:rPr>
          <w:rFonts w:hint="eastAsia"/>
          <w:lang w:eastAsia="zh-CN"/>
        </w:rPr>
        <w:t>（4）可视化友好：检测框、距离值、风险等级与状态机阶段可同步显示，增强调试效率与展示可解释性；</w:t>
      </w:r>
    </w:p>
    <w:p w14:paraId="6F8F0FC2" w14:textId="77777777" w:rsidR="00A21174" w:rsidRDefault="00000000">
      <w:pPr>
        <w:ind w:firstLine="420"/>
        <w:jc w:val="both"/>
        <w:rPr>
          <w:rFonts w:hint="eastAsia"/>
          <w:lang w:eastAsia="zh-CN"/>
        </w:rPr>
      </w:pPr>
      <w:r>
        <w:rPr>
          <w:rFonts w:hint="eastAsia"/>
          <w:lang w:eastAsia="zh-CN"/>
        </w:rPr>
        <w:t>（5）工程结构清晰：场景构建与控制逻辑解耦，模块边界明确，为后续迭代留出接口空间。</w:t>
      </w:r>
    </w:p>
    <w:p w14:paraId="5E5C877A" w14:textId="77777777" w:rsidR="00A21174" w:rsidRDefault="00000000">
      <w:pPr>
        <w:ind w:firstLine="420"/>
        <w:jc w:val="both"/>
        <w:rPr>
          <w:rFonts w:hint="eastAsia"/>
          <w:lang w:eastAsia="zh-CN"/>
        </w:rPr>
      </w:pPr>
      <w:r>
        <w:rPr>
          <w:rFonts w:hint="eastAsia"/>
          <w:lang w:eastAsia="zh-CN"/>
        </w:rPr>
        <w:t>同时，实验也客观反映出当前方案的边界：检测对目标颜色与环境配置仍有依赖，深度测距的鲁棒性受采样策略影响，固定时序避障在速度变化或障碍</w:t>
      </w:r>
      <w:r>
        <w:rPr>
          <w:rFonts w:hint="eastAsia"/>
          <w:lang w:eastAsia="zh-CN"/>
        </w:rPr>
        <w:lastRenderedPageBreak/>
        <w:t>复杂化条件下的泛化能力有限。这些问题并不削弱当前成果的有效性，但明确指出了后续研究应重点突破的方向。</w:t>
      </w:r>
    </w:p>
    <w:p w14:paraId="1EC632DB"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9.2 主要收获</w:t>
      </w:r>
    </w:p>
    <w:p w14:paraId="3499C5BD" w14:textId="77777777" w:rsidR="00A21174" w:rsidRDefault="00000000">
      <w:pPr>
        <w:ind w:firstLine="420"/>
        <w:jc w:val="both"/>
        <w:rPr>
          <w:rFonts w:hint="eastAsia"/>
          <w:lang w:eastAsia="zh-CN"/>
        </w:rPr>
      </w:pPr>
      <w:r>
        <w:rPr>
          <w:rFonts w:hint="eastAsia"/>
          <w:lang w:eastAsia="zh-CN"/>
        </w:rPr>
        <w:t>通过本次实验，项目组在“理论理解—工程实现—系统验证—文档表达”四个层面形成了较完整的能力闭环。首先，在平台与系统层面，成员系统掌握了</w:t>
      </w:r>
      <w:proofErr w:type="spellStart"/>
      <w:r>
        <w:rPr>
          <w:rFonts w:hint="eastAsia"/>
          <w:lang w:eastAsia="zh-CN"/>
        </w:rPr>
        <w:t>QLabs</w:t>
      </w:r>
      <w:proofErr w:type="spellEnd"/>
      <w:r>
        <w:rPr>
          <w:rFonts w:hint="eastAsia"/>
          <w:lang w:eastAsia="zh-CN"/>
        </w:rPr>
        <w:t>/QCar2仿真链路、传感器接口调用、运行状态管理与异常退出处理流程，建立了面向自动驾驶实验的工程化实施意识。其次，在算法层面，成员加深了对RGB与Depth互补机理的理解，能够根据任务目标合理选择轻量化视觉方法，并通过阈值、面积过滤、触发条件等参数形成可调可控的检测策略。再次，在控制层面，成员掌握了基于有限状态机的动作分解方法，能够将复杂行为转化为可验证的阶段逻辑，并通过时间参数与转向参数联合调试实现稳定避障。</w:t>
      </w:r>
    </w:p>
    <w:p w14:paraId="0A43B6C2" w14:textId="77777777" w:rsidR="00A21174" w:rsidRDefault="00000000">
      <w:pPr>
        <w:ind w:firstLine="420"/>
        <w:jc w:val="both"/>
        <w:rPr>
          <w:rFonts w:hint="eastAsia"/>
          <w:lang w:eastAsia="zh-CN"/>
        </w:rPr>
      </w:pPr>
      <w:r>
        <w:rPr>
          <w:rFonts w:hint="eastAsia"/>
          <w:lang w:eastAsia="zh-CN"/>
        </w:rPr>
        <w:t>更重要的是，本项目带来的收获不仅是“实现了一个程序”，而是形成了可迁移的工程方法论：</w:t>
      </w:r>
    </w:p>
    <w:p w14:paraId="62C6F4CF" w14:textId="77777777" w:rsidR="00A21174" w:rsidRDefault="00000000">
      <w:pPr>
        <w:ind w:firstLine="420"/>
        <w:jc w:val="both"/>
        <w:rPr>
          <w:rFonts w:hint="eastAsia"/>
          <w:lang w:eastAsia="zh-CN"/>
        </w:rPr>
      </w:pPr>
      <w:r>
        <w:rPr>
          <w:rFonts w:hint="eastAsia"/>
          <w:lang w:eastAsia="zh-CN"/>
        </w:rPr>
        <w:t>（1）先闭环、后优化：优先打通主流程，再在局部模块做精度与鲁棒性提升；</w:t>
      </w:r>
    </w:p>
    <w:p w14:paraId="05AA9C38" w14:textId="77777777" w:rsidR="00A21174" w:rsidRDefault="00000000">
      <w:pPr>
        <w:ind w:firstLine="420"/>
        <w:jc w:val="both"/>
        <w:rPr>
          <w:rFonts w:hint="eastAsia"/>
          <w:lang w:eastAsia="zh-CN"/>
        </w:rPr>
      </w:pPr>
      <w:r>
        <w:rPr>
          <w:rFonts w:hint="eastAsia"/>
          <w:lang w:eastAsia="zh-CN"/>
        </w:rPr>
        <w:t>（2）先可解释、后复杂化：优先采用可分析、可复验的方法建立基线性能；</w:t>
      </w:r>
    </w:p>
    <w:p w14:paraId="7D37BCD9" w14:textId="77777777" w:rsidR="00A21174" w:rsidRDefault="00000000">
      <w:pPr>
        <w:ind w:firstLine="420"/>
        <w:jc w:val="both"/>
        <w:rPr>
          <w:rFonts w:hint="eastAsia"/>
          <w:lang w:eastAsia="zh-CN"/>
        </w:rPr>
      </w:pPr>
      <w:r>
        <w:rPr>
          <w:rFonts w:hint="eastAsia"/>
          <w:lang w:eastAsia="zh-CN"/>
        </w:rPr>
        <w:t>（3）以测试驱动改进：通过重复场景与指标记录定位瓶颈，避免盲目调参；</w:t>
      </w:r>
    </w:p>
    <w:p w14:paraId="5E54CCFD" w14:textId="77777777" w:rsidR="00A21174" w:rsidRDefault="00000000">
      <w:pPr>
        <w:ind w:firstLine="420"/>
        <w:jc w:val="both"/>
        <w:rPr>
          <w:rFonts w:hint="eastAsia"/>
          <w:lang w:eastAsia="zh-CN"/>
        </w:rPr>
      </w:pPr>
      <w:r>
        <w:rPr>
          <w:rFonts w:hint="eastAsia"/>
          <w:lang w:eastAsia="zh-CN"/>
        </w:rPr>
        <w:t>（4）以文档固化经验：将代码逻辑、参数依据与问题处置机制形成结构化沉淀。</w:t>
      </w:r>
    </w:p>
    <w:p w14:paraId="7648DEFF" w14:textId="77777777" w:rsidR="00A21174" w:rsidRDefault="00000000">
      <w:pPr>
        <w:ind w:firstLine="420"/>
        <w:jc w:val="both"/>
        <w:rPr>
          <w:rFonts w:hint="eastAsia"/>
          <w:lang w:eastAsia="zh-CN"/>
        </w:rPr>
      </w:pPr>
      <w:r>
        <w:rPr>
          <w:rFonts w:hint="eastAsia"/>
          <w:lang w:eastAsia="zh-CN"/>
        </w:rPr>
        <w:t>此外，项目组在协同开发与技术表达方面也获得提升：能够围绕同一目标进行模块分工、接口对齐和结果整合，并以规范化报告呈现技术路线、实验证据与改进思路。这种“实现能力+论证能力”并重的训练，对后续科研与工程实践均具有长期价值。</w:t>
      </w:r>
    </w:p>
    <w:p w14:paraId="649FDBB7"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lastRenderedPageBreak/>
        <w:t>9.3 未来展望</w:t>
      </w:r>
    </w:p>
    <w:p w14:paraId="63BCD7B7" w14:textId="77777777" w:rsidR="00A21174" w:rsidRDefault="00000000">
      <w:pPr>
        <w:ind w:firstLine="420"/>
        <w:jc w:val="both"/>
        <w:rPr>
          <w:rFonts w:hint="eastAsia"/>
          <w:lang w:eastAsia="zh-CN"/>
        </w:rPr>
      </w:pPr>
      <w:r>
        <w:rPr>
          <w:rFonts w:hint="eastAsia"/>
          <w:lang w:eastAsia="zh-CN"/>
        </w:rPr>
        <w:t>面向更高复杂度的自动驾驶任务，后续工作可围绕“感知鲁棒性、决策自适应、控制精细化、系统真实性”四条主线展开。</w:t>
      </w:r>
    </w:p>
    <w:p w14:paraId="5EAC7852" w14:textId="77777777" w:rsidR="00A21174" w:rsidRDefault="00000000">
      <w:pPr>
        <w:ind w:firstLine="420"/>
        <w:jc w:val="both"/>
        <w:rPr>
          <w:rFonts w:hint="eastAsia"/>
          <w:lang w:eastAsia="zh-CN"/>
        </w:rPr>
      </w:pPr>
      <w:r>
        <w:rPr>
          <w:rFonts w:hint="eastAsia"/>
          <w:lang w:eastAsia="zh-CN"/>
        </w:rPr>
        <w:t>第一，在感知侧，可在现有颜色+深度基线之上引入轻量化深度学习检测模型，并结合深度聚类与三维重建增强障碍表征能力；同时通过多阈值融合、形态学处理与时序一致性约束降低误检漏检率。</w:t>
      </w:r>
    </w:p>
    <w:p w14:paraId="1990D0C3" w14:textId="77777777" w:rsidR="00A21174" w:rsidRDefault="00000000">
      <w:pPr>
        <w:ind w:firstLine="420"/>
        <w:jc w:val="both"/>
        <w:rPr>
          <w:rFonts w:hint="eastAsia"/>
          <w:lang w:eastAsia="zh-CN"/>
        </w:rPr>
      </w:pPr>
      <w:r>
        <w:rPr>
          <w:rFonts w:hint="eastAsia"/>
          <w:lang w:eastAsia="zh-CN"/>
        </w:rPr>
        <w:t>第二，在决策与规划侧，可由固定时序状态机逐步升级为带约束的路径规划与行为决策框架，将障碍物相对位置、车速与车道几何信息纳入统一决策变量，实现触发条件与避障轨迹的自适应生成。</w:t>
      </w:r>
    </w:p>
    <w:p w14:paraId="63A57CB0" w14:textId="77777777" w:rsidR="00A21174" w:rsidRDefault="00000000">
      <w:pPr>
        <w:ind w:firstLine="420"/>
        <w:jc w:val="both"/>
        <w:rPr>
          <w:rFonts w:hint="eastAsia"/>
          <w:lang w:eastAsia="zh-CN"/>
        </w:rPr>
      </w:pPr>
      <w:r>
        <w:rPr>
          <w:rFonts w:hint="eastAsia"/>
          <w:lang w:eastAsia="zh-CN"/>
        </w:rPr>
        <w:t>第三，在控制侧，可将车道保持与避障控制协同建模，探索Pure Pursuit、Stanley或MPC等方法，实现更平滑、更稳定的横向控制与轨迹回归，并通过闭环反馈提高参数跨场景泛化能力。</w:t>
      </w:r>
    </w:p>
    <w:p w14:paraId="5EAD6073" w14:textId="77777777" w:rsidR="00A21174" w:rsidRDefault="00000000">
      <w:pPr>
        <w:ind w:firstLine="420"/>
        <w:jc w:val="both"/>
        <w:rPr>
          <w:rFonts w:hint="eastAsia"/>
          <w:lang w:eastAsia="zh-CN"/>
        </w:rPr>
      </w:pPr>
      <w:r>
        <w:rPr>
          <w:rFonts w:hint="eastAsia"/>
          <w:lang w:eastAsia="zh-CN"/>
        </w:rPr>
        <w:t>第四，在系统验证侧，建议构建标准化评测体系，持续记录检测成功率、触发距离稳定性、避障成功率、轨迹偏差与系统实时性，并扩展至动态障碍物、多障碍连续场景和多车协同情形，以提升结果的统计意义与工程可信度。</w:t>
      </w:r>
    </w:p>
    <w:p w14:paraId="3C5A06ED" w14:textId="77777777" w:rsidR="00A21174" w:rsidRDefault="00000000">
      <w:pPr>
        <w:ind w:firstLine="420"/>
        <w:jc w:val="both"/>
        <w:rPr>
          <w:rFonts w:hint="eastAsia"/>
          <w:lang w:eastAsia="zh-CN"/>
        </w:rPr>
      </w:pPr>
      <w:r>
        <w:rPr>
          <w:rFonts w:hint="eastAsia"/>
          <w:lang w:eastAsia="zh-CN"/>
        </w:rPr>
        <w:t>在条件允许时，还应推进“仿真—实车”迁移验证：通过传感器标定、时钟同步、控制接口适配与安全机制设计，将仿真中验证有效的方法逐步迁移</w:t>
      </w:r>
      <w:proofErr w:type="gramStart"/>
      <w:r>
        <w:rPr>
          <w:rFonts w:hint="eastAsia"/>
          <w:lang w:eastAsia="zh-CN"/>
        </w:rPr>
        <w:t>至真实</w:t>
      </w:r>
      <w:proofErr w:type="gramEnd"/>
      <w:r>
        <w:rPr>
          <w:rFonts w:hint="eastAsia"/>
          <w:lang w:eastAsia="zh-CN"/>
        </w:rPr>
        <w:t>平台，检验模型与控制策略在非理想环境中的适应能力。</w:t>
      </w:r>
    </w:p>
    <w:p w14:paraId="64C88232" w14:textId="77777777" w:rsidR="00A21174" w:rsidRDefault="00000000">
      <w:pPr>
        <w:ind w:firstLine="420"/>
        <w:jc w:val="both"/>
        <w:rPr>
          <w:rFonts w:hint="eastAsia"/>
          <w:lang w:eastAsia="zh-CN"/>
        </w:rPr>
      </w:pPr>
      <w:r>
        <w:rPr>
          <w:rFonts w:hint="eastAsia"/>
          <w:lang w:eastAsia="zh-CN"/>
        </w:rPr>
        <w:t>总之，本实验已构建了一个可运行、可展示、可迭代的自动驾驶感知与控制基础框架；其价值不仅在于完成当前任务，更在于提供了后续向高鲁棒、高泛化、强工程落地方向持续演进的起点。</w:t>
      </w:r>
    </w:p>
    <w:p w14:paraId="7B3798AB" w14:textId="77777777" w:rsidR="00A21174" w:rsidRDefault="00A21174">
      <w:pPr>
        <w:rPr>
          <w:rFonts w:hint="eastAsia"/>
          <w:lang w:eastAsia="zh-CN"/>
        </w:rPr>
      </w:pPr>
    </w:p>
    <w:p w14:paraId="1EE8D687" w14:textId="77777777" w:rsidR="00A21174" w:rsidRDefault="00000000">
      <w:pPr>
        <w:rPr>
          <w:rFonts w:hint="eastAsia"/>
          <w:lang w:eastAsia="zh-CN"/>
        </w:rPr>
      </w:pPr>
      <w:r>
        <w:rPr>
          <w:lang w:eastAsia="zh-CN"/>
        </w:rPr>
        <w:br w:type="page"/>
      </w:r>
    </w:p>
    <w:p w14:paraId="657ABD00" w14:textId="77777777" w:rsidR="00A21174" w:rsidRDefault="00000000">
      <w:pPr>
        <w:pStyle w:val="1"/>
      </w:pPr>
      <w:bookmarkStart w:id="12" w:name="_Toc227541451"/>
      <w:proofErr w:type="spellStart"/>
      <w:r>
        <w:lastRenderedPageBreak/>
        <w:t>参考文献</w:t>
      </w:r>
      <w:bookmarkEnd w:id="12"/>
      <w:proofErr w:type="spellEnd"/>
    </w:p>
    <w:p w14:paraId="30B19F8A" w14:textId="77777777" w:rsidR="00A21174" w:rsidRDefault="00000000">
      <w:pPr>
        <w:ind w:left="283" w:hanging="283"/>
        <w:rPr>
          <w:rFonts w:hint="eastAsia"/>
        </w:rPr>
      </w:pPr>
      <w:r>
        <w:rPr>
          <w:rFonts w:ascii="Times New Roman" w:hAnsi="Times New Roman"/>
          <w:sz w:val="22"/>
        </w:rPr>
        <w:t xml:space="preserve">[1] </w:t>
      </w:r>
      <w:proofErr w:type="spellStart"/>
      <w:r>
        <w:rPr>
          <w:rFonts w:ascii="Times New Roman" w:hAnsi="Times New Roman"/>
          <w:sz w:val="22"/>
        </w:rPr>
        <w:t>Quanser</w:t>
      </w:r>
      <w:proofErr w:type="spellEnd"/>
      <w:r>
        <w:rPr>
          <w:rFonts w:ascii="Times New Roman" w:hAnsi="Times New Roman"/>
          <w:sz w:val="22"/>
        </w:rPr>
        <w:t xml:space="preserve"> Inc. </w:t>
      </w:r>
      <w:proofErr w:type="spellStart"/>
      <w:r>
        <w:rPr>
          <w:rFonts w:ascii="Times New Roman" w:hAnsi="Times New Roman"/>
          <w:sz w:val="22"/>
        </w:rPr>
        <w:t>QLabs</w:t>
      </w:r>
      <w:proofErr w:type="spellEnd"/>
      <w:r>
        <w:rPr>
          <w:rFonts w:ascii="Times New Roman" w:hAnsi="Times New Roman"/>
          <w:sz w:val="22"/>
        </w:rPr>
        <w:t xml:space="preserve"> Virtual Hardware-in-the-Loop Platform Documentation. https://www.quanser.com/products/qlabs/</w:t>
      </w:r>
    </w:p>
    <w:p w14:paraId="2942323F" w14:textId="77777777" w:rsidR="00A21174" w:rsidRDefault="00000000">
      <w:pPr>
        <w:ind w:left="283" w:hanging="283"/>
        <w:rPr>
          <w:rFonts w:hint="eastAsia"/>
        </w:rPr>
      </w:pPr>
      <w:r>
        <w:rPr>
          <w:rFonts w:ascii="Times New Roman" w:hAnsi="Times New Roman"/>
          <w:sz w:val="22"/>
        </w:rPr>
        <w:t>[2] Intel Corporation. Intel RealSense Depth Camera D400 Series Product Family Datasheet. 2020.</w:t>
      </w:r>
    </w:p>
    <w:p w14:paraId="6B8E6ECE" w14:textId="77777777" w:rsidR="00A21174" w:rsidRDefault="00000000">
      <w:pPr>
        <w:ind w:left="283" w:hanging="283"/>
        <w:rPr>
          <w:rFonts w:hint="eastAsia"/>
        </w:rPr>
      </w:pPr>
      <w:r>
        <w:rPr>
          <w:rFonts w:ascii="Times New Roman" w:hAnsi="Times New Roman"/>
          <w:sz w:val="22"/>
        </w:rPr>
        <w:t xml:space="preserve">[3] </w:t>
      </w:r>
      <w:proofErr w:type="spellStart"/>
      <w:r>
        <w:rPr>
          <w:rFonts w:ascii="Times New Roman" w:hAnsi="Times New Roman"/>
          <w:sz w:val="22"/>
        </w:rPr>
        <w:t>Bradski</w:t>
      </w:r>
      <w:proofErr w:type="spellEnd"/>
      <w:r>
        <w:rPr>
          <w:rFonts w:ascii="Times New Roman" w:hAnsi="Times New Roman"/>
          <w:sz w:val="22"/>
        </w:rPr>
        <w:t xml:space="preserve"> G, Kaehler A. Learning OpenCV: Computer Vision with the OpenCV Library. O'Reilly Media, 2008.</w:t>
      </w:r>
    </w:p>
    <w:p w14:paraId="523DBF75" w14:textId="77777777" w:rsidR="00A21174" w:rsidRDefault="00000000">
      <w:pPr>
        <w:ind w:left="283" w:hanging="283"/>
        <w:rPr>
          <w:rFonts w:hint="eastAsia"/>
        </w:rPr>
      </w:pPr>
      <w:r>
        <w:rPr>
          <w:rFonts w:ascii="Times New Roman" w:hAnsi="Times New Roman"/>
          <w:sz w:val="22"/>
        </w:rPr>
        <w:t>[4] Thrun S, Burgard W, Fox D. Probabilistic Robotics. MIT Press, 2005.</w:t>
      </w:r>
    </w:p>
    <w:p w14:paraId="25E6D7A1" w14:textId="77777777" w:rsidR="00A21174" w:rsidRDefault="00000000">
      <w:pPr>
        <w:ind w:left="283" w:hanging="283"/>
        <w:rPr>
          <w:rFonts w:hint="eastAsia"/>
        </w:rPr>
      </w:pPr>
      <w:r>
        <w:rPr>
          <w:rFonts w:ascii="Times New Roman" w:hAnsi="Times New Roman"/>
          <w:sz w:val="22"/>
        </w:rPr>
        <w:t>[5] Paden B, Cap M, Yong S Z, et al. A Survey of Motion Planning and Control Techniques for Self-driving Urban Vehicles. IEEE Transactions on Intelligent Vehicles, 2016, 1(1): 33-55.</w:t>
      </w:r>
    </w:p>
    <w:p w14:paraId="23EAF316" w14:textId="77777777" w:rsidR="00A21174" w:rsidRDefault="00000000">
      <w:pPr>
        <w:ind w:left="283" w:hanging="283"/>
        <w:rPr>
          <w:rFonts w:hint="eastAsia"/>
        </w:rPr>
      </w:pPr>
      <w:r>
        <w:rPr>
          <w:rFonts w:ascii="Times New Roman" w:hAnsi="Times New Roman"/>
          <w:sz w:val="22"/>
        </w:rPr>
        <w:t>[6] Geiger A, Lenz P, Urtasun R. Are we ready for Autonomous Driving? The KITTI Vision Benchmark Suite. IEEE Conference on Computer Vision and Pattern Recognition (CVPR), 2012.</w:t>
      </w:r>
    </w:p>
    <w:p w14:paraId="077C644B" w14:textId="77777777" w:rsidR="00A21174" w:rsidRDefault="00000000">
      <w:pPr>
        <w:ind w:left="283" w:hanging="283"/>
        <w:rPr>
          <w:rFonts w:hint="eastAsia"/>
        </w:rPr>
      </w:pPr>
      <w:r>
        <w:rPr>
          <w:rFonts w:ascii="Times New Roman" w:hAnsi="Times New Roman"/>
          <w:sz w:val="22"/>
        </w:rPr>
        <w:t xml:space="preserve">[7] Redmon J, Farhadi A. YOLOv3: An Incremental Improvement. </w:t>
      </w:r>
      <w:proofErr w:type="spellStart"/>
      <w:r>
        <w:rPr>
          <w:rFonts w:ascii="Times New Roman" w:hAnsi="Times New Roman"/>
          <w:sz w:val="22"/>
        </w:rPr>
        <w:t>arXiv</w:t>
      </w:r>
      <w:proofErr w:type="spellEnd"/>
      <w:r>
        <w:rPr>
          <w:rFonts w:ascii="Times New Roman" w:hAnsi="Times New Roman"/>
          <w:sz w:val="22"/>
        </w:rPr>
        <w:t xml:space="preserve"> preprint arXiv:1804.02767, 2018.</w:t>
      </w:r>
    </w:p>
    <w:p w14:paraId="4A2047CB" w14:textId="77777777" w:rsidR="00A21174" w:rsidRDefault="00000000">
      <w:pPr>
        <w:ind w:left="283" w:hanging="283"/>
        <w:rPr>
          <w:rFonts w:hint="eastAsia"/>
        </w:rPr>
      </w:pPr>
      <w:r>
        <w:rPr>
          <w:rFonts w:ascii="Times New Roman" w:hAnsi="Times New Roman"/>
          <w:sz w:val="22"/>
        </w:rPr>
        <w:t xml:space="preserve">[8] Ren S, He K, </w:t>
      </w:r>
      <w:proofErr w:type="spellStart"/>
      <w:r>
        <w:rPr>
          <w:rFonts w:ascii="Times New Roman" w:hAnsi="Times New Roman"/>
          <w:sz w:val="22"/>
        </w:rPr>
        <w:t>Girshick</w:t>
      </w:r>
      <w:proofErr w:type="spellEnd"/>
      <w:r>
        <w:rPr>
          <w:rFonts w:ascii="Times New Roman" w:hAnsi="Times New Roman"/>
          <w:sz w:val="22"/>
        </w:rPr>
        <w:t xml:space="preserve"> R, et al. Faster R-CNN: Towards Real-Time Object Detection with Region Proposal Networks. IEEE Transactions on Pattern Analysis and Machine Intelligence, 2017, 39(6): 1137-1149.</w:t>
      </w:r>
    </w:p>
    <w:p w14:paraId="536F1993" w14:textId="77777777" w:rsidR="00A21174" w:rsidRDefault="00000000">
      <w:pPr>
        <w:rPr>
          <w:rFonts w:hint="eastAsia"/>
        </w:rPr>
      </w:pPr>
      <w:r>
        <w:br w:type="page"/>
      </w:r>
    </w:p>
    <w:p w14:paraId="68350CA5" w14:textId="77777777" w:rsidR="00A21174" w:rsidRDefault="00000000">
      <w:pPr>
        <w:pStyle w:val="1"/>
        <w:rPr>
          <w:rFonts w:ascii="楷体" w:eastAsia="楷体" w:hAnsi="楷体" w:cs="楷体" w:hint="eastAsia"/>
        </w:rPr>
      </w:pPr>
      <w:bookmarkStart w:id="13" w:name="_Toc227541452"/>
      <w:proofErr w:type="spellStart"/>
      <w:r>
        <w:rPr>
          <w:rFonts w:ascii="楷体" w:eastAsia="楷体" w:hAnsi="楷体" w:cs="楷体" w:hint="eastAsia"/>
        </w:rPr>
        <w:lastRenderedPageBreak/>
        <w:t>附录</w:t>
      </w:r>
      <w:bookmarkEnd w:id="13"/>
      <w:proofErr w:type="spellEnd"/>
    </w:p>
    <w:p w14:paraId="5632F387" w14:textId="77777777" w:rsidR="00A21174" w:rsidRDefault="00000000">
      <w:pPr>
        <w:pStyle w:val="21"/>
        <w:rPr>
          <w:rFonts w:ascii="楷体" w:eastAsia="楷体" w:hAnsi="楷体" w:cs="楷体" w:hint="eastAsia"/>
        </w:rPr>
      </w:pPr>
      <w:proofErr w:type="spellStart"/>
      <w:r>
        <w:rPr>
          <w:rFonts w:ascii="楷体" w:eastAsia="楷体" w:hAnsi="楷体" w:cs="楷体" w:hint="eastAsia"/>
        </w:rPr>
        <w:t>附录A：场景构建程序完整代码</w:t>
      </w:r>
      <w:proofErr w:type="spellEnd"/>
    </w:p>
    <w:p w14:paraId="23C2B50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qvl.qlabs</w:t>
      </w:r>
      <w:proofErr w:type="spellEnd"/>
      <w:proofErr w:type="gram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QuanserInteractiveLabs</w:t>
      </w:r>
      <w:proofErr w:type="spellEnd"/>
    </w:p>
    <w:p w14:paraId="7FA68AB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000000"/>
          <w:sz w:val="12"/>
          <w:szCs w:val="12"/>
          <w:bdr w:val="none" w:sz="0" w:space="0" w:color="auto" w:frame="1"/>
          <w:lang w:eastAsia="zh-CN"/>
        </w:rPr>
        <w:t>qvl.qcar</w:t>
      </w:r>
      <w:proofErr w:type="gramEnd"/>
      <w:r w:rsidRPr="00567FE4">
        <w:rPr>
          <w:rFonts w:ascii="Consolas" w:eastAsia="宋体" w:hAnsi="Consolas" w:cs="宋体"/>
          <w:color w:val="000000"/>
          <w:sz w:val="12"/>
          <w:szCs w:val="12"/>
          <w:bdr w:val="none" w:sz="0" w:space="0" w:color="auto" w:frame="1"/>
          <w:lang w:eastAsia="zh-CN"/>
        </w:rPr>
        <w:t xml:space="preserve">2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QLabsQCar2</w:t>
      </w:r>
    </w:p>
    <w:p w14:paraId="3324F79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qvl.free</w:t>
      </w:r>
      <w:proofErr w:type="gramEnd"/>
      <w:r w:rsidRPr="00567FE4">
        <w:rPr>
          <w:rFonts w:ascii="Consolas" w:eastAsia="宋体" w:hAnsi="Consolas" w:cs="宋体"/>
          <w:color w:val="000000"/>
          <w:sz w:val="12"/>
          <w:szCs w:val="12"/>
          <w:bdr w:val="none" w:sz="0" w:space="0" w:color="auto" w:frame="1"/>
          <w:lang w:eastAsia="zh-CN"/>
        </w:rPr>
        <w:t>_camera</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QLabsFreeCamera</w:t>
      </w:r>
      <w:proofErr w:type="spellEnd"/>
    </w:p>
    <w:p w14:paraId="2C3AEC4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qvl.real</w:t>
      </w:r>
      <w:proofErr w:type="gramEnd"/>
      <w:r w:rsidRPr="00567FE4">
        <w:rPr>
          <w:rFonts w:ascii="Consolas" w:eastAsia="宋体" w:hAnsi="Consolas" w:cs="宋体"/>
          <w:color w:val="000000"/>
          <w:sz w:val="12"/>
          <w:szCs w:val="12"/>
          <w:bdr w:val="none" w:sz="0" w:space="0" w:color="auto" w:frame="1"/>
          <w:lang w:eastAsia="zh-CN"/>
        </w:rPr>
        <w:t>_time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QLabsRealTime</w:t>
      </w:r>
      <w:proofErr w:type="spellEnd"/>
    </w:p>
    <w:p w14:paraId="6B86BE1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qvl.basic</w:t>
      </w:r>
      <w:proofErr w:type="gramEnd"/>
      <w:r w:rsidRPr="00567FE4">
        <w:rPr>
          <w:rFonts w:ascii="Consolas" w:eastAsia="宋体" w:hAnsi="Consolas" w:cs="宋体"/>
          <w:color w:val="000000"/>
          <w:sz w:val="12"/>
          <w:szCs w:val="12"/>
          <w:bdr w:val="none" w:sz="0" w:space="0" w:color="auto" w:frame="1"/>
          <w:lang w:eastAsia="zh-CN"/>
        </w:rPr>
        <w:t>_shape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QLabsBasicShape</w:t>
      </w:r>
      <w:proofErr w:type="spellEnd"/>
    </w:p>
    <w:p w14:paraId="2B36C2C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qvl.spline</w:t>
      </w:r>
      <w:proofErr w:type="gramEnd"/>
      <w:r w:rsidRPr="00567FE4">
        <w:rPr>
          <w:rFonts w:ascii="Consolas" w:eastAsia="宋体" w:hAnsi="Consolas" w:cs="宋体"/>
          <w:color w:val="000000"/>
          <w:sz w:val="12"/>
          <w:szCs w:val="12"/>
          <w:bdr w:val="none" w:sz="0" w:space="0" w:color="auto" w:frame="1"/>
          <w:lang w:eastAsia="zh-CN"/>
        </w:rPr>
        <w:t>_line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QLabsSplineLine</w:t>
      </w:r>
      <w:proofErr w:type="spellEnd"/>
    </w:p>
    <w:p w14:paraId="6EDB517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pal.</w:t>
      </w:r>
      <w:proofErr w:type="gramStart"/>
      <w:r w:rsidRPr="00567FE4">
        <w:rPr>
          <w:rFonts w:ascii="Consolas" w:eastAsia="宋体" w:hAnsi="Consolas" w:cs="宋体"/>
          <w:color w:val="000000"/>
          <w:sz w:val="12"/>
          <w:szCs w:val="12"/>
          <w:bdr w:val="none" w:sz="0" w:space="0" w:color="auto" w:frame="1"/>
          <w:lang w:eastAsia="zh-CN"/>
        </w:rPr>
        <w:t>resources.rtmodels</w:t>
      </w:r>
      <w:proofErr w:type="spellEnd"/>
      <w:proofErr w:type="gramEnd"/>
      <w:r w:rsidRPr="00567FE4">
        <w:rPr>
          <w:rFonts w:ascii="Consolas" w:eastAsia="宋体" w:hAnsi="Consolas" w:cs="宋体"/>
          <w:color w:val="000000"/>
          <w:sz w:val="12"/>
          <w:szCs w:val="12"/>
          <w:bdr w:val="none" w:sz="0" w:space="0" w:color="auto" w:frame="1"/>
          <w:lang w:eastAsia="zh-CN"/>
        </w:rPr>
        <w:t xml:space="preserve"> as </w:t>
      </w:r>
      <w:proofErr w:type="spellStart"/>
      <w:r w:rsidRPr="00567FE4">
        <w:rPr>
          <w:rFonts w:ascii="Consolas" w:eastAsia="宋体" w:hAnsi="Consolas" w:cs="宋体"/>
          <w:color w:val="000000"/>
          <w:sz w:val="12"/>
          <w:szCs w:val="12"/>
          <w:bdr w:val="none" w:sz="0" w:space="0" w:color="auto" w:frame="1"/>
          <w:lang w:eastAsia="zh-CN"/>
        </w:rPr>
        <w:t>rtmodels</w:t>
      </w:r>
      <w:proofErr w:type="spellEnd"/>
    </w:p>
    <w:p w14:paraId="6ED02D4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time</w:t>
      </w:r>
    </w:p>
    <w:p w14:paraId="4365AC5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os</w:t>
      </w:r>
      <w:proofErr w:type="spellEnd"/>
    </w:p>
    <w:p w14:paraId="2E929F8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sys</w:t>
      </w:r>
    </w:p>
    <w:p w14:paraId="49FF419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6084B44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def</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000000"/>
          <w:sz w:val="12"/>
          <w:szCs w:val="12"/>
          <w:bdr w:val="none" w:sz="0" w:space="0" w:color="auto" w:frame="1"/>
          <w:lang w:eastAsia="zh-CN"/>
        </w:rPr>
        <w:t>setup(</w:t>
      </w:r>
      <w:proofErr w:type="gramEnd"/>
      <w:r w:rsidRPr="00567FE4">
        <w:rPr>
          <w:rFonts w:ascii="Consolas" w:eastAsia="宋体" w:hAnsi="Consolas" w:cs="宋体"/>
          <w:color w:val="000000"/>
          <w:sz w:val="12"/>
          <w:szCs w:val="12"/>
          <w:bdr w:val="none" w:sz="0" w:space="0" w:color="auto" w:frame="1"/>
          <w:lang w:eastAsia="zh-CN"/>
        </w:rPr>
        <w:t>):</w:t>
      </w:r>
    </w:p>
    <w:p w14:paraId="5E058B0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os.system</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w:t>
      </w:r>
      <w:proofErr w:type="spellStart"/>
      <w:r w:rsidRPr="00567FE4">
        <w:rPr>
          <w:rFonts w:ascii="Consolas" w:eastAsia="宋体" w:hAnsi="Consolas" w:cs="宋体"/>
          <w:color w:val="0000FF"/>
          <w:sz w:val="12"/>
          <w:szCs w:val="12"/>
          <w:bdr w:val="none" w:sz="0" w:space="0" w:color="auto" w:frame="1"/>
          <w:lang w:eastAsia="zh-CN"/>
        </w:rPr>
        <w:t>cls'</w:t>
      </w:r>
      <w:proofErr w:type="spellEnd"/>
      <w:r w:rsidRPr="00567FE4">
        <w:rPr>
          <w:rFonts w:ascii="Consolas" w:eastAsia="宋体" w:hAnsi="Consolas" w:cs="宋体"/>
          <w:color w:val="000000"/>
          <w:sz w:val="12"/>
          <w:szCs w:val="12"/>
          <w:bdr w:val="none" w:sz="0" w:space="0" w:color="auto" w:frame="1"/>
          <w:lang w:eastAsia="zh-CN"/>
        </w:rPr>
        <w:t>)</w:t>
      </w:r>
    </w:p>
    <w:p w14:paraId="15B4111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QuanserInteractiveLabs</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
    <w:p w14:paraId="380189D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gramStart"/>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FF"/>
          <w:sz w:val="12"/>
          <w:szCs w:val="12"/>
          <w:bdr w:val="none" w:sz="0" w:space="0" w:color="auto" w:frame="1"/>
          <w:lang w:eastAsia="zh-CN"/>
        </w:rPr>
        <w:t xml:space="preserve">"Connecting to </w:t>
      </w:r>
      <w:proofErr w:type="spellStart"/>
      <w:r w:rsidRPr="00567FE4">
        <w:rPr>
          <w:rFonts w:ascii="Consolas" w:eastAsia="宋体" w:hAnsi="Consolas" w:cs="宋体"/>
          <w:color w:val="0000FF"/>
          <w:sz w:val="12"/>
          <w:szCs w:val="12"/>
          <w:bdr w:val="none" w:sz="0" w:space="0" w:color="auto" w:frame="1"/>
          <w:lang w:eastAsia="zh-CN"/>
        </w:rPr>
        <w:t>QLabs</w:t>
      </w:r>
      <w:proofErr w:type="spellEnd"/>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2E128E3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b/>
          <w:bCs/>
          <w:color w:val="006699"/>
          <w:sz w:val="12"/>
          <w:szCs w:val="12"/>
          <w:bdr w:val="none" w:sz="0" w:space="0" w:color="auto" w:frame="1"/>
          <w:lang w:eastAsia="zh-CN"/>
        </w:rPr>
        <w:t>not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qlabs.</w:t>
      </w:r>
      <w:r w:rsidRPr="00567FE4">
        <w:rPr>
          <w:rFonts w:ascii="Consolas" w:eastAsia="宋体" w:hAnsi="Consolas" w:cs="宋体"/>
          <w:color w:val="FF1493"/>
          <w:sz w:val="12"/>
          <w:szCs w:val="12"/>
          <w:bdr w:val="none" w:sz="0" w:space="0" w:color="auto" w:frame="1"/>
          <w:lang w:eastAsia="zh-CN"/>
        </w:rPr>
        <w:t>open</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"localhost"</w:t>
      </w:r>
      <w:r w:rsidRPr="00567FE4">
        <w:rPr>
          <w:rFonts w:ascii="Consolas" w:eastAsia="宋体" w:hAnsi="Consolas" w:cs="宋体"/>
          <w:color w:val="000000"/>
          <w:sz w:val="12"/>
          <w:szCs w:val="12"/>
          <w:bdr w:val="none" w:sz="0" w:space="0" w:color="auto" w:frame="1"/>
          <w:lang w:eastAsia="zh-CN"/>
        </w:rPr>
        <w:t>)):</w:t>
      </w:r>
    </w:p>
    <w:p w14:paraId="18E6D74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gramStart"/>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FF"/>
          <w:sz w:val="12"/>
          <w:szCs w:val="12"/>
          <w:bdr w:val="none" w:sz="0" w:space="0" w:color="auto" w:frame="1"/>
          <w:lang w:eastAsia="zh-CN"/>
        </w:rPr>
        <w:t xml:space="preserve">"Unable to connect to </w:t>
      </w:r>
      <w:proofErr w:type="spellStart"/>
      <w:r w:rsidRPr="00567FE4">
        <w:rPr>
          <w:rFonts w:ascii="Consolas" w:eastAsia="宋体" w:hAnsi="Consolas" w:cs="宋体"/>
          <w:color w:val="0000FF"/>
          <w:sz w:val="12"/>
          <w:szCs w:val="12"/>
          <w:bdr w:val="none" w:sz="0" w:space="0" w:color="auto" w:frame="1"/>
          <w:lang w:eastAsia="zh-CN"/>
        </w:rPr>
        <w:t>QLabs</w:t>
      </w:r>
      <w:proofErr w:type="spellEnd"/>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6ADCBB7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sys.exit</w:t>
      </w:r>
      <w:proofErr w:type="spellEnd"/>
      <w:proofErr w:type="gramEnd"/>
      <w:r w:rsidRPr="00567FE4">
        <w:rPr>
          <w:rFonts w:ascii="Consolas" w:eastAsia="宋体" w:hAnsi="Consolas" w:cs="宋体"/>
          <w:color w:val="000000"/>
          <w:sz w:val="12"/>
          <w:szCs w:val="12"/>
          <w:bdr w:val="none" w:sz="0" w:space="0" w:color="auto" w:frame="1"/>
          <w:lang w:eastAsia="zh-CN"/>
        </w:rPr>
        <w:t>()</w:t>
      </w:r>
    </w:p>
    <w:p w14:paraId="310FCE4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return</w:t>
      </w:r>
    </w:p>
    <w:p w14:paraId="4669F0F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gramStart"/>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FF"/>
          <w:sz w:val="12"/>
          <w:szCs w:val="12"/>
          <w:bdr w:val="none" w:sz="0" w:space="0" w:color="auto" w:frame="1"/>
          <w:lang w:eastAsia="zh-CN"/>
        </w:rPr>
        <w:t xml:space="preserve">"Connected to </w:t>
      </w:r>
      <w:proofErr w:type="spellStart"/>
      <w:r w:rsidRPr="00567FE4">
        <w:rPr>
          <w:rFonts w:ascii="Consolas" w:eastAsia="宋体" w:hAnsi="Consolas" w:cs="宋体"/>
          <w:color w:val="0000FF"/>
          <w:sz w:val="12"/>
          <w:szCs w:val="12"/>
          <w:bdr w:val="none" w:sz="0" w:space="0" w:color="auto" w:frame="1"/>
          <w:lang w:eastAsia="zh-CN"/>
        </w:rPr>
        <w:t>QLabs</w:t>
      </w:r>
      <w:proofErr w:type="spellEnd"/>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694EAFF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0AC0737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qlabs.destroy</w:t>
      </w:r>
      <w:proofErr w:type="gramEnd"/>
      <w:r w:rsidRPr="00567FE4">
        <w:rPr>
          <w:rFonts w:ascii="Consolas" w:eastAsia="宋体" w:hAnsi="Consolas" w:cs="宋体"/>
          <w:color w:val="000000"/>
          <w:sz w:val="12"/>
          <w:szCs w:val="12"/>
          <w:bdr w:val="none" w:sz="0" w:space="0" w:color="auto" w:frame="1"/>
          <w:lang w:eastAsia="zh-CN"/>
        </w:rPr>
        <w:t>_all_spawned_</w:t>
      </w:r>
      <w:proofErr w:type="gramStart"/>
      <w:r w:rsidRPr="00567FE4">
        <w:rPr>
          <w:rFonts w:ascii="Consolas" w:eastAsia="宋体" w:hAnsi="Consolas" w:cs="宋体"/>
          <w:color w:val="000000"/>
          <w:sz w:val="12"/>
          <w:szCs w:val="12"/>
          <w:bdr w:val="none" w:sz="0" w:space="0" w:color="auto" w:frame="1"/>
          <w:lang w:eastAsia="zh-CN"/>
        </w:rPr>
        <w:t>actors</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
    <w:p w14:paraId="141A579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QLabsRealTime</w:t>
      </w:r>
      <w:proofErr w:type="spellEnd"/>
      <w:r w:rsidRPr="00567FE4">
        <w:rPr>
          <w:rFonts w:ascii="Consolas" w:eastAsia="宋体" w:hAnsi="Consolas" w:cs="宋体"/>
          <w:color w:val="000000"/>
          <w:sz w:val="12"/>
          <w:szCs w:val="12"/>
          <w:bdr w:val="none" w:sz="0" w:space="0" w:color="auto" w:frame="1"/>
          <w:lang w:eastAsia="zh-CN"/>
        </w:rPr>
        <w:t>(</w:t>
      </w:r>
      <w:proofErr w:type="gramStart"/>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terminate</w:t>
      </w:r>
      <w:proofErr w:type="gramEnd"/>
      <w:r w:rsidRPr="00567FE4">
        <w:rPr>
          <w:rFonts w:ascii="Consolas" w:eastAsia="宋体" w:hAnsi="Consolas" w:cs="宋体"/>
          <w:color w:val="000000"/>
          <w:sz w:val="12"/>
          <w:szCs w:val="12"/>
          <w:bdr w:val="none" w:sz="0" w:space="0" w:color="auto" w:frame="1"/>
          <w:lang w:eastAsia="zh-CN"/>
        </w:rPr>
        <w:t>_all_real_time_</w:t>
      </w:r>
      <w:proofErr w:type="gramStart"/>
      <w:r w:rsidRPr="00567FE4">
        <w:rPr>
          <w:rFonts w:ascii="Consolas" w:eastAsia="宋体" w:hAnsi="Consolas" w:cs="宋体"/>
          <w:color w:val="000000"/>
          <w:sz w:val="12"/>
          <w:szCs w:val="12"/>
          <w:bdr w:val="none" w:sz="0" w:space="0" w:color="auto" w:frame="1"/>
          <w:lang w:eastAsia="zh-CN"/>
        </w:rPr>
        <w:t>models</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
    <w:p w14:paraId="519E76D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time.sleep</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4742318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5172176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双车道参数（沿</w:t>
      </w:r>
      <w:r w:rsidRPr="00567FE4">
        <w:rPr>
          <w:rFonts w:ascii="Consolas" w:eastAsia="宋体" w:hAnsi="Consolas" w:cs="宋体"/>
          <w:color w:val="008200"/>
          <w:sz w:val="12"/>
          <w:szCs w:val="12"/>
          <w:bdr w:val="none" w:sz="0" w:space="0" w:color="auto" w:frame="1"/>
          <w:lang w:eastAsia="zh-CN"/>
        </w:rPr>
        <w:t xml:space="preserve"> x </w:t>
      </w:r>
      <w:r w:rsidRPr="00567FE4">
        <w:rPr>
          <w:rFonts w:ascii="Consolas" w:eastAsia="宋体" w:hAnsi="Consolas" w:cs="宋体"/>
          <w:color w:val="008200"/>
          <w:sz w:val="12"/>
          <w:szCs w:val="12"/>
          <w:bdr w:val="none" w:sz="0" w:space="0" w:color="auto" w:frame="1"/>
          <w:lang w:eastAsia="zh-CN"/>
        </w:rPr>
        <w:t>方向前进，</w:t>
      </w:r>
      <w:r w:rsidRPr="00567FE4">
        <w:rPr>
          <w:rFonts w:ascii="Consolas" w:eastAsia="宋体" w:hAnsi="Consolas" w:cs="宋体"/>
          <w:color w:val="008200"/>
          <w:sz w:val="12"/>
          <w:szCs w:val="12"/>
          <w:bdr w:val="none" w:sz="0" w:space="0" w:color="auto" w:frame="1"/>
          <w:lang w:eastAsia="zh-CN"/>
        </w:rPr>
        <w:t xml:space="preserve">y </w:t>
      </w:r>
      <w:r w:rsidRPr="00567FE4">
        <w:rPr>
          <w:rFonts w:ascii="Consolas" w:eastAsia="宋体" w:hAnsi="Consolas" w:cs="宋体"/>
          <w:color w:val="008200"/>
          <w:sz w:val="12"/>
          <w:szCs w:val="12"/>
          <w:bdr w:val="none" w:sz="0" w:space="0" w:color="auto" w:frame="1"/>
          <w:lang w:eastAsia="zh-CN"/>
        </w:rPr>
        <w:t>方向为横向偏移）</w:t>
      </w:r>
    </w:p>
    <w:p w14:paraId="20F98A3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5.0</w:t>
      </w:r>
    </w:p>
    <w:p w14:paraId="20381CC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5.0</w:t>
      </w:r>
    </w:p>
    <w:p w14:paraId="23B3B12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lane_width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2.0</w:t>
      </w:r>
    </w:p>
    <w:p w14:paraId="3F9F7F2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仿真坐标系下：</w:t>
      </w:r>
      <w:r w:rsidRPr="00567FE4">
        <w:rPr>
          <w:rFonts w:ascii="Consolas" w:eastAsia="宋体" w:hAnsi="Consolas" w:cs="宋体"/>
          <w:color w:val="008200"/>
          <w:sz w:val="12"/>
          <w:szCs w:val="12"/>
          <w:bdr w:val="none" w:sz="0" w:space="0" w:color="auto" w:frame="1"/>
          <w:lang w:eastAsia="zh-CN"/>
        </w:rPr>
        <w:t xml:space="preserve">y </w:t>
      </w:r>
      <w:r w:rsidRPr="00567FE4">
        <w:rPr>
          <w:rFonts w:ascii="Consolas" w:eastAsia="宋体" w:hAnsi="Consolas" w:cs="宋体"/>
          <w:color w:val="008200"/>
          <w:sz w:val="12"/>
          <w:szCs w:val="12"/>
          <w:bdr w:val="none" w:sz="0" w:space="0" w:color="auto" w:frame="1"/>
          <w:lang w:eastAsia="zh-CN"/>
        </w:rPr>
        <w:t>较大为左车道，</w:t>
      </w:r>
      <w:r w:rsidRPr="00567FE4">
        <w:rPr>
          <w:rFonts w:ascii="Consolas" w:eastAsia="宋体" w:hAnsi="Consolas" w:cs="宋体"/>
          <w:color w:val="008200"/>
          <w:sz w:val="12"/>
          <w:szCs w:val="12"/>
          <w:bdr w:val="none" w:sz="0" w:space="0" w:color="auto" w:frame="1"/>
          <w:lang w:eastAsia="zh-CN"/>
        </w:rPr>
        <w:t xml:space="preserve">y </w:t>
      </w:r>
      <w:r w:rsidRPr="00567FE4">
        <w:rPr>
          <w:rFonts w:ascii="Consolas" w:eastAsia="宋体" w:hAnsi="Consolas" w:cs="宋体"/>
          <w:color w:val="008200"/>
          <w:sz w:val="12"/>
          <w:szCs w:val="12"/>
          <w:bdr w:val="none" w:sz="0" w:space="0" w:color="auto" w:frame="1"/>
          <w:lang w:eastAsia="zh-CN"/>
        </w:rPr>
        <w:t>较小为右车道</w:t>
      </w:r>
    </w:p>
    <w:p w14:paraId="64DEDE0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left_lane_center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1.5</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lane_width</w:t>
      </w:r>
      <w:proofErr w:type="spellEnd"/>
    </w:p>
    <w:p w14:paraId="54F895F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right_lane_center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0.5</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lane_width</w:t>
      </w:r>
      <w:proofErr w:type="spellEnd"/>
    </w:p>
    <w:p w14:paraId="5F9E4CB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56F211D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生成小车</w:t>
      </w:r>
    </w:p>
    <w:p w14:paraId="1FA2A37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hqcar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QLabsQCar2(</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w:t>
      </w:r>
    </w:p>
    <w:p w14:paraId="3D6607F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hqcar.spawn</w:t>
      </w:r>
      <w:proofErr w:type="gramEnd"/>
      <w:r w:rsidRPr="00567FE4">
        <w:rPr>
          <w:rFonts w:ascii="Consolas" w:eastAsia="宋体" w:hAnsi="Consolas" w:cs="宋体"/>
          <w:color w:val="000000"/>
          <w:sz w:val="12"/>
          <w:szCs w:val="12"/>
          <w:bdr w:val="none" w:sz="0" w:space="0" w:color="auto" w:frame="1"/>
          <w:lang w:eastAsia="zh-CN"/>
        </w:rPr>
        <w:t>_</w:t>
      </w:r>
      <w:proofErr w:type="gramStart"/>
      <w:r w:rsidRPr="00567FE4">
        <w:rPr>
          <w:rFonts w:ascii="Consolas" w:eastAsia="宋体" w:hAnsi="Consolas" w:cs="宋体"/>
          <w:color w:val="000000"/>
          <w:sz w:val="12"/>
          <w:szCs w:val="12"/>
          <w:bdr w:val="none" w:sz="0" w:space="0" w:color="auto" w:frame="1"/>
          <w:lang w:eastAsia="zh-CN"/>
        </w:rPr>
        <w:t>id</w:t>
      </w:r>
      <w:proofErr w:type="spellEnd"/>
      <w:r w:rsidRPr="00567FE4">
        <w:rPr>
          <w:rFonts w:ascii="Consolas" w:eastAsia="宋体" w:hAnsi="Consolas" w:cs="宋体"/>
          <w:color w:val="000000"/>
          <w:sz w:val="12"/>
          <w:szCs w:val="12"/>
          <w:bdr w:val="none" w:sz="0" w:space="0" w:color="auto" w:frame="1"/>
          <w:lang w:eastAsia="zh-CN"/>
        </w:rPr>
        <w:t>(</w:t>
      </w:r>
      <w:proofErr w:type="gramEnd"/>
    </w:p>
    <w:p w14:paraId="0E4B57C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actorNumber</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7B72719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location</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left_lane_center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0.1</w:t>
      </w:r>
      <w:r w:rsidRPr="00567FE4">
        <w:rPr>
          <w:rFonts w:ascii="Consolas" w:eastAsia="宋体" w:hAnsi="Consolas" w:cs="宋体"/>
          <w:color w:val="000000"/>
          <w:sz w:val="12"/>
          <w:szCs w:val="12"/>
          <w:bdr w:val="none" w:sz="0" w:space="0" w:color="auto" w:frame="1"/>
          <w:lang w:eastAsia="zh-CN"/>
        </w:rPr>
        <w:t>],</w:t>
      </w:r>
    </w:p>
    <w:p w14:paraId="707C659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rotation</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6F52A42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waitForConfirmation</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808080"/>
          <w:sz w:val="12"/>
          <w:szCs w:val="12"/>
          <w:bdr w:val="none" w:sz="0" w:space="0" w:color="auto" w:frame="1"/>
          <w:lang w:eastAsia="zh-CN"/>
        </w:rPr>
        <w:t>True</w:t>
      </w:r>
    </w:p>
    <w:p w14:paraId="50714D7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lastRenderedPageBreak/>
        <w:t>    </w:t>
      </w:r>
      <w:r w:rsidRPr="00567FE4">
        <w:rPr>
          <w:rFonts w:ascii="Consolas" w:eastAsia="宋体" w:hAnsi="Consolas" w:cs="宋体"/>
          <w:color w:val="000000"/>
          <w:sz w:val="12"/>
          <w:szCs w:val="12"/>
          <w:bdr w:val="none" w:sz="0" w:space="0" w:color="auto" w:frame="1"/>
          <w:lang w:eastAsia="zh-CN"/>
        </w:rPr>
        <w:t>)</w:t>
      </w:r>
    </w:p>
    <w:p w14:paraId="25B545C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364235E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可视化两车道边界线和中分线（</w:t>
      </w:r>
      <w:r w:rsidRPr="00567FE4">
        <w:rPr>
          <w:rFonts w:ascii="Consolas" w:eastAsia="宋体" w:hAnsi="Consolas" w:cs="宋体"/>
          <w:color w:val="008200"/>
          <w:sz w:val="12"/>
          <w:szCs w:val="12"/>
          <w:bdr w:val="none" w:sz="0" w:space="0" w:color="auto" w:frame="1"/>
          <w:lang w:eastAsia="zh-CN"/>
        </w:rPr>
        <w:t>y=-5, y=0, y=5</w:t>
      </w:r>
      <w:r w:rsidRPr="00567FE4">
        <w:rPr>
          <w:rFonts w:ascii="Consolas" w:eastAsia="宋体" w:hAnsi="Consolas" w:cs="宋体"/>
          <w:color w:val="008200"/>
          <w:sz w:val="12"/>
          <w:szCs w:val="12"/>
          <w:bdr w:val="none" w:sz="0" w:space="0" w:color="auto" w:frame="1"/>
          <w:lang w:eastAsia="zh-CN"/>
        </w:rPr>
        <w:t>）</w:t>
      </w:r>
    </w:p>
    <w:p w14:paraId="251A1C7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0.02</w:t>
      </w:r>
    </w:p>
    <w:p w14:paraId="75C289E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0.18</w:t>
      </w:r>
    </w:p>
    <w:p w14:paraId="4331FF4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x_start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5.0</w:t>
      </w:r>
    </w:p>
    <w:p w14:paraId="701AE07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x_end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180.0</w:t>
      </w:r>
    </w:p>
    <w:p w14:paraId="5223273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29A4B3D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left_boundary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QLabsSplineLine</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w:t>
      </w:r>
    </w:p>
    <w:p w14:paraId="2E9300F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left_</w:t>
      </w:r>
      <w:proofErr w:type="gramStart"/>
      <w:r w:rsidRPr="00567FE4">
        <w:rPr>
          <w:rFonts w:ascii="Consolas" w:eastAsia="宋体" w:hAnsi="Consolas" w:cs="宋体"/>
          <w:color w:val="000000"/>
          <w:sz w:val="12"/>
          <w:szCs w:val="12"/>
          <w:bdr w:val="none" w:sz="0" w:space="0" w:color="auto" w:frame="1"/>
          <w:lang w:eastAsia="zh-CN"/>
        </w:rPr>
        <w:t>boundary.spawn</w:t>
      </w:r>
      <w:proofErr w:type="spellEnd"/>
      <w:proofErr w:type="gramEnd"/>
      <w:r w:rsidRPr="00567FE4">
        <w:rPr>
          <w:rFonts w:ascii="Consolas" w:eastAsia="宋体" w:hAnsi="Consolas" w:cs="宋体"/>
          <w:color w:val="000000"/>
          <w:sz w:val="12"/>
          <w:szCs w:val="12"/>
          <w:bdr w:val="none" w:sz="0" w:space="0" w:color="auto" w:frame="1"/>
          <w:lang w:eastAsia="zh-CN"/>
        </w:rPr>
        <w:t>(location</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scale</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configuration</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5897D0E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left_boundary.set_</w:t>
      </w:r>
      <w:proofErr w:type="gramStart"/>
      <w:r w:rsidRPr="00567FE4">
        <w:rPr>
          <w:rFonts w:ascii="Consolas" w:eastAsia="宋体" w:hAnsi="Consolas" w:cs="宋体"/>
          <w:color w:val="000000"/>
          <w:sz w:val="12"/>
          <w:szCs w:val="12"/>
          <w:bdr w:val="none" w:sz="0" w:space="0" w:color="auto" w:frame="1"/>
          <w:lang w:eastAsia="zh-CN"/>
        </w:rPr>
        <w:t>points</w:t>
      </w:r>
      <w:proofErr w:type="spellEnd"/>
      <w:r w:rsidRPr="00567FE4">
        <w:rPr>
          <w:rFonts w:ascii="Consolas" w:eastAsia="宋体" w:hAnsi="Consolas" w:cs="宋体"/>
          <w:color w:val="000000"/>
          <w:sz w:val="12"/>
          <w:szCs w:val="12"/>
          <w:bdr w:val="none" w:sz="0" w:space="0" w:color="auto" w:frame="1"/>
          <w:lang w:eastAsia="zh-CN"/>
        </w:rPr>
        <w:t>(</w:t>
      </w:r>
      <w:proofErr w:type="gramEnd"/>
    </w:p>
    <w:p w14:paraId="53350B7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color</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3506029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pointList</w:t>
      </w:r>
      <w:proofErr w:type="spellEnd"/>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x_start</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x_end</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w:t>
      </w:r>
    </w:p>
    <w:p w14:paraId="429E285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alignEndPointTangents</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808080"/>
          <w:sz w:val="12"/>
          <w:szCs w:val="12"/>
          <w:bdr w:val="none" w:sz="0" w:space="0" w:color="auto" w:frame="1"/>
          <w:lang w:eastAsia="zh-CN"/>
        </w:rPr>
        <w:t>False</w:t>
      </w:r>
      <w:r w:rsidRPr="00567FE4">
        <w:rPr>
          <w:rFonts w:ascii="Consolas" w:eastAsia="宋体" w:hAnsi="Consolas" w:cs="宋体"/>
          <w:color w:val="000000"/>
          <w:sz w:val="12"/>
          <w:szCs w:val="12"/>
          <w:bdr w:val="none" w:sz="0" w:space="0" w:color="auto" w:frame="1"/>
          <w:lang w:eastAsia="zh-CN"/>
        </w:rPr>
        <w:t>,</w:t>
      </w:r>
    </w:p>
    <w:p w14:paraId="487E17A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w:t>
      </w:r>
    </w:p>
    <w:p w14:paraId="285F16A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62F5A19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中间分界线改为白色虚线</w:t>
      </w:r>
    </w:p>
    <w:p w14:paraId="0446222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dash_len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4.0</w:t>
      </w:r>
    </w:p>
    <w:p w14:paraId="1198563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gap_len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4.0</w:t>
      </w:r>
    </w:p>
    <w:p w14:paraId="1C30F42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x_dash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x_start</w:t>
      </w:r>
      <w:proofErr w:type="spellEnd"/>
    </w:p>
    <w:p w14:paraId="1D12F9B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while</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x_dash</w:t>
      </w:r>
      <w:proofErr w:type="spellEnd"/>
      <w:r w:rsidRPr="00567FE4">
        <w:rPr>
          <w:rFonts w:ascii="Consolas" w:eastAsia="宋体" w:hAnsi="Consolas" w:cs="宋体"/>
          <w:color w:val="000000"/>
          <w:sz w:val="12"/>
          <w:szCs w:val="12"/>
          <w:bdr w:val="none" w:sz="0" w:space="0" w:color="auto" w:frame="1"/>
          <w:lang w:eastAsia="zh-CN"/>
        </w:rPr>
        <w:t xml:space="preserve"> &lt; </w:t>
      </w:r>
      <w:proofErr w:type="spellStart"/>
      <w:r w:rsidRPr="00567FE4">
        <w:rPr>
          <w:rFonts w:ascii="Consolas" w:eastAsia="宋体" w:hAnsi="Consolas" w:cs="宋体"/>
          <w:color w:val="000000"/>
          <w:sz w:val="12"/>
          <w:szCs w:val="12"/>
          <w:bdr w:val="none" w:sz="0" w:space="0" w:color="auto" w:frame="1"/>
          <w:lang w:eastAsia="zh-CN"/>
        </w:rPr>
        <w:t>x_end</w:t>
      </w:r>
      <w:proofErr w:type="spellEnd"/>
      <w:r w:rsidRPr="00567FE4">
        <w:rPr>
          <w:rFonts w:ascii="Consolas" w:eastAsia="宋体" w:hAnsi="Consolas" w:cs="宋体"/>
          <w:color w:val="000000"/>
          <w:sz w:val="12"/>
          <w:szCs w:val="12"/>
          <w:bdr w:val="none" w:sz="0" w:space="0" w:color="auto" w:frame="1"/>
          <w:lang w:eastAsia="zh-CN"/>
        </w:rPr>
        <w:t>:</w:t>
      </w:r>
    </w:p>
    <w:p w14:paraId="7C01FBB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x_dash_end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min</w:t>
      </w:r>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x_dash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dash_len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x_end</w:t>
      </w:r>
      <w:proofErr w:type="spellEnd"/>
      <w:r w:rsidRPr="00567FE4">
        <w:rPr>
          <w:rFonts w:ascii="Consolas" w:eastAsia="宋体" w:hAnsi="Consolas" w:cs="宋体"/>
          <w:color w:val="000000"/>
          <w:sz w:val="12"/>
          <w:szCs w:val="12"/>
          <w:bdr w:val="none" w:sz="0" w:space="0" w:color="auto" w:frame="1"/>
          <w:lang w:eastAsia="zh-CN"/>
        </w:rPr>
        <w:t>)</w:t>
      </w:r>
    </w:p>
    <w:p w14:paraId="7322F52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lane_dash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QLabsSplineLine</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w:t>
      </w:r>
    </w:p>
    <w:p w14:paraId="1F237FE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w:t>
      </w:r>
      <w:proofErr w:type="gramStart"/>
      <w:r w:rsidRPr="00567FE4">
        <w:rPr>
          <w:rFonts w:ascii="Consolas" w:eastAsia="宋体" w:hAnsi="Consolas" w:cs="宋体"/>
          <w:color w:val="000000"/>
          <w:sz w:val="12"/>
          <w:szCs w:val="12"/>
          <w:bdr w:val="none" w:sz="0" w:space="0" w:color="auto" w:frame="1"/>
          <w:lang w:eastAsia="zh-CN"/>
        </w:rPr>
        <w:t>dash.spawn</w:t>
      </w:r>
      <w:proofErr w:type="spellEnd"/>
      <w:proofErr w:type="gramEnd"/>
      <w:r w:rsidRPr="00567FE4">
        <w:rPr>
          <w:rFonts w:ascii="Consolas" w:eastAsia="宋体" w:hAnsi="Consolas" w:cs="宋体"/>
          <w:color w:val="000000"/>
          <w:sz w:val="12"/>
          <w:szCs w:val="12"/>
          <w:bdr w:val="none" w:sz="0" w:space="0" w:color="auto" w:frame="1"/>
          <w:lang w:eastAsia="zh-CN"/>
        </w:rPr>
        <w:t>(location</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scale</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configuration</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2FEEBDA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lane_dash.set_</w:t>
      </w:r>
      <w:proofErr w:type="gramStart"/>
      <w:r w:rsidRPr="00567FE4">
        <w:rPr>
          <w:rFonts w:ascii="Consolas" w:eastAsia="宋体" w:hAnsi="Consolas" w:cs="宋体"/>
          <w:color w:val="000000"/>
          <w:sz w:val="12"/>
          <w:szCs w:val="12"/>
          <w:bdr w:val="none" w:sz="0" w:space="0" w:color="auto" w:frame="1"/>
          <w:lang w:eastAsia="zh-CN"/>
        </w:rPr>
        <w:t>points</w:t>
      </w:r>
      <w:proofErr w:type="spellEnd"/>
      <w:r w:rsidRPr="00567FE4">
        <w:rPr>
          <w:rFonts w:ascii="Consolas" w:eastAsia="宋体" w:hAnsi="Consolas" w:cs="宋体"/>
          <w:color w:val="000000"/>
          <w:sz w:val="12"/>
          <w:szCs w:val="12"/>
          <w:bdr w:val="none" w:sz="0" w:space="0" w:color="auto" w:frame="1"/>
          <w:lang w:eastAsia="zh-CN"/>
        </w:rPr>
        <w:t>(</w:t>
      </w:r>
      <w:proofErr w:type="gramEnd"/>
    </w:p>
    <w:p w14:paraId="74EF59E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color</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1D580A3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pointList</w:t>
      </w:r>
      <w:proofErr w:type="spellEnd"/>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x_dash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0.0</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x_dash_end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0.0</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w:t>
      </w:r>
    </w:p>
    <w:p w14:paraId="558DCFF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alignEndPointTangents</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808080"/>
          <w:sz w:val="12"/>
          <w:szCs w:val="12"/>
          <w:bdr w:val="none" w:sz="0" w:space="0" w:color="auto" w:frame="1"/>
          <w:lang w:eastAsia="zh-CN"/>
        </w:rPr>
        <w:t>False</w:t>
      </w:r>
      <w:r w:rsidRPr="00567FE4">
        <w:rPr>
          <w:rFonts w:ascii="Consolas" w:eastAsia="宋体" w:hAnsi="Consolas" w:cs="宋体"/>
          <w:color w:val="000000"/>
          <w:sz w:val="12"/>
          <w:szCs w:val="12"/>
          <w:bdr w:val="none" w:sz="0" w:space="0" w:color="auto" w:frame="1"/>
          <w:lang w:eastAsia="zh-CN"/>
        </w:rPr>
        <w:t>,</w:t>
      </w:r>
    </w:p>
    <w:p w14:paraId="3C6F9EE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w:t>
      </w:r>
    </w:p>
    <w:p w14:paraId="212FE6E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x_dash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dash_len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gap_len</w:t>
      </w:r>
      <w:proofErr w:type="spellEnd"/>
    </w:p>
    <w:p w14:paraId="45B9DD5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066E5AD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right_boundary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QLabsSplineLine</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w:t>
      </w:r>
    </w:p>
    <w:p w14:paraId="52A0592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right_</w:t>
      </w:r>
      <w:proofErr w:type="gramStart"/>
      <w:r w:rsidRPr="00567FE4">
        <w:rPr>
          <w:rFonts w:ascii="Consolas" w:eastAsia="宋体" w:hAnsi="Consolas" w:cs="宋体"/>
          <w:color w:val="000000"/>
          <w:sz w:val="12"/>
          <w:szCs w:val="12"/>
          <w:bdr w:val="none" w:sz="0" w:space="0" w:color="auto" w:frame="1"/>
          <w:lang w:eastAsia="zh-CN"/>
        </w:rPr>
        <w:t>boundary.spawn</w:t>
      </w:r>
      <w:proofErr w:type="spellEnd"/>
      <w:proofErr w:type="gramEnd"/>
      <w:r w:rsidRPr="00567FE4">
        <w:rPr>
          <w:rFonts w:ascii="Consolas" w:eastAsia="宋体" w:hAnsi="Consolas" w:cs="宋体"/>
          <w:color w:val="000000"/>
          <w:sz w:val="12"/>
          <w:szCs w:val="12"/>
          <w:bdr w:val="none" w:sz="0" w:space="0" w:color="auto" w:frame="1"/>
          <w:lang w:eastAsia="zh-CN"/>
        </w:rPr>
        <w:t>(location</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scale</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configuration</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6C880B1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right_boundary.set_</w:t>
      </w:r>
      <w:proofErr w:type="gramStart"/>
      <w:r w:rsidRPr="00567FE4">
        <w:rPr>
          <w:rFonts w:ascii="Consolas" w:eastAsia="宋体" w:hAnsi="Consolas" w:cs="宋体"/>
          <w:color w:val="000000"/>
          <w:sz w:val="12"/>
          <w:szCs w:val="12"/>
          <w:bdr w:val="none" w:sz="0" w:space="0" w:color="auto" w:frame="1"/>
          <w:lang w:eastAsia="zh-CN"/>
        </w:rPr>
        <w:t>points</w:t>
      </w:r>
      <w:proofErr w:type="spellEnd"/>
      <w:r w:rsidRPr="00567FE4">
        <w:rPr>
          <w:rFonts w:ascii="Consolas" w:eastAsia="宋体" w:hAnsi="Consolas" w:cs="宋体"/>
          <w:color w:val="000000"/>
          <w:sz w:val="12"/>
          <w:szCs w:val="12"/>
          <w:bdr w:val="none" w:sz="0" w:space="0" w:color="auto" w:frame="1"/>
          <w:lang w:eastAsia="zh-CN"/>
        </w:rPr>
        <w:t>(</w:t>
      </w:r>
      <w:proofErr w:type="gramEnd"/>
    </w:p>
    <w:p w14:paraId="3A1E9C3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color</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435AE30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pointList</w:t>
      </w:r>
      <w:proofErr w:type="spellEnd"/>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x_start</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x_end</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z_line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lane_line_width</w:t>
      </w:r>
      <w:proofErr w:type="spellEnd"/>
      <w:r w:rsidRPr="00567FE4">
        <w:rPr>
          <w:rFonts w:ascii="Consolas" w:eastAsia="宋体" w:hAnsi="Consolas" w:cs="宋体"/>
          <w:color w:val="000000"/>
          <w:sz w:val="12"/>
          <w:szCs w:val="12"/>
          <w:bdr w:val="none" w:sz="0" w:space="0" w:color="auto" w:frame="1"/>
          <w:lang w:eastAsia="zh-CN"/>
        </w:rPr>
        <w:t>]],</w:t>
      </w:r>
    </w:p>
    <w:p w14:paraId="10C4A4F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alignEndPointTangents</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808080"/>
          <w:sz w:val="12"/>
          <w:szCs w:val="12"/>
          <w:bdr w:val="none" w:sz="0" w:space="0" w:color="auto" w:frame="1"/>
          <w:lang w:eastAsia="zh-CN"/>
        </w:rPr>
        <w:t>False</w:t>
      </w:r>
      <w:r w:rsidRPr="00567FE4">
        <w:rPr>
          <w:rFonts w:ascii="Consolas" w:eastAsia="宋体" w:hAnsi="Consolas" w:cs="宋体"/>
          <w:color w:val="000000"/>
          <w:sz w:val="12"/>
          <w:szCs w:val="12"/>
          <w:bdr w:val="none" w:sz="0" w:space="0" w:color="auto" w:frame="1"/>
          <w:lang w:eastAsia="zh-CN"/>
        </w:rPr>
        <w:t>,</w:t>
      </w:r>
    </w:p>
    <w:p w14:paraId="62F86EC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w:t>
      </w:r>
    </w:p>
    <w:p w14:paraId="6FBE3E6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706CD02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在两条车道交错放置障碍物（共</w:t>
      </w:r>
      <w:r w:rsidRPr="00567FE4">
        <w:rPr>
          <w:rFonts w:ascii="Consolas" w:eastAsia="宋体" w:hAnsi="Consolas" w:cs="宋体"/>
          <w:color w:val="008200"/>
          <w:sz w:val="12"/>
          <w:szCs w:val="12"/>
          <w:bdr w:val="none" w:sz="0" w:space="0" w:color="auto" w:frame="1"/>
          <w:lang w:eastAsia="zh-CN"/>
        </w:rPr>
        <w:t>10</w:t>
      </w:r>
      <w:r w:rsidRPr="00567FE4">
        <w:rPr>
          <w:rFonts w:ascii="Consolas" w:eastAsia="宋体" w:hAnsi="Consolas" w:cs="宋体"/>
          <w:color w:val="008200"/>
          <w:sz w:val="12"/>
          <w:szCs w:val="12"/>
          <w:bdr w:val="none" w:sz="0" w:space="0" w:color="auto" w:frame="1"/>
          <w:lang w:eastAsia="zh-CN"/>
        </w:rPr>
        <w:t>个）</w:t>
      </w:r>
    </w:p>
    <w:p w14:paraId="197A672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for</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i</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in</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range</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10</w:t>
      </w:r>
      <w:r w:rsidRPr="00567FE4">
        <w:rPr>
          <w:rFonts w:ascii="Consolas" w:eastAsia="宋体" w:hAnsi="Consolas" w:cs="宋体"/>
          <w:color w:val="000000"/>
          <w:sz w:val="12"/>
          <w:szCs w:val="12"/>
          <w:bdr w:val="none" w:sz="0" w:space="0" w:color="auto" w:frame="1"/>
          <w:lang w:eastAsia="zh-CN"/>
        </w:rPr>
        <w:t>):</w:t>
      </w:r>
    </w:p>
    <w:p w14:paraId="07D4D85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shape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QLabsBasicShape</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w:t>
      </w:r>
    </w:p>
    <w:p w14:paraId="0B7BE41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pos_x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18.0</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i</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18.0</w:t>
      </w:r>
    </w:p>
    <w:p w14:paraId="2AE9E41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pos_y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left_lane_center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i</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right_lane_center</w:t>
      </w:r>
      <w:proofErr w:type="spellEnd"/>
    </w:p>
    <w:p w14:paraId="69E0978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shape.spawn</w:t>
      </w:r>
      <w:proofErr w:type="gramEnd"/>
      <w:r w:rsidRPr="00567FE4">
        <w:rPr>
          <w:rFonts w:ascii="Consolas" w:eastAsia="宋体" w:hAnsi="Consolas" w:cs="宋体"/>
          <w:color w:val="000000"/>
          <w:sz w:val="12"/>
          <w:szCs w:val="12"/>
          <w:bdr w:val="none" w:sz="0" w:space="0" w:color="auto" w:frame="1"/>
          <w:lang w:eastAsia="zh-CN"/>
        </w:rPr>
        <w:t>_</w:t>
      </w:r>
      <w:proofErr w:type="gramStart"/>
      <w:r w:rsidRPr="00567FE4">
        <w:rPr>
          <w:rFonts w:ascii="Consolas" w:eastAsia="宋体" w:hAnsi="Consolas" w:cs="宋体"/>
          <w:color w:val="000000"/>
          <w:sz w:val="12"/>
          <w:szCs w:val="12"/>
          <w:bdr w:val="none" w:sz="0" w:space="0" w:color="auto" w:frame="1"/>
          <w:lang w:eastAsia="zh-CN"/>
        </w:rPr>
        <w:t>id</w:t>
      </w:r>
      <w:proofErr w:type="spellEnd"/>
      <w:r w:rsidRPr="00567FE4">
        <w:rPr>
          <w:rFonts w:ascii="Consolas" w:eastAsia="宋体" w:hAnsi="Consolas" w:cs="宋体"/>
          <w:color w:val="000000"/>
          <w:sz w:val="12"/>
          <w:szCs w:val="12"/>
          <w:bdr w:val="none" w:sz="0" w:space="0" w:color="auto" w:frame="1"/>
          <w:lang w:eastAsia="zh-CN"/>
        </w:rPr>
        <w:t>(</w:t>
      </w:r>
      <w:proofErr w:type="gramEnd"/>
    </w:p>
    <w:p w14:paraId="682301D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actorNumber</w:t>
      </w:r>
      <w:proofErr w:type="spellEnd"/>
      <w:r w:rsidRPr="00567FE4">
        <w:rPr>
          <w:rFonts w:ascii="Consolas" w:eastAsia="宋体" w:hAnsi="Consolas" w:cs="宋体"/>
          <w:b/>
          <w:bCs/>
          <w:color w:val="006699"/>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i</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10</w:t>
      </w:r>
      <w:r w:rsidRPr="00567FE4">
        <w:rPr>
          <w:rFonts w:ascii="Consolas" w:eastAsia="宋体" w:hAnsi="Consolas" w:cs="宋体"/>
          <w:color w:val="000000"/>
          <w:sz w:val="12"/>
          <w:szCs w:val="12"/>
          <w:bdr w:val="none" w:sz="0" w:space="0" w:color="auto" w:frame="1"/>
          <w:lang w:eastAsia="zh-CN"/>
        </w:rPr>
        <w:t>,</w:t>
      </w:r>
    </w:p>
    <w:p w14:paraId="2209A9F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lastRenderedPageBreak/>
        <w:t>            </w:t>
      </w:r>
      <w:r w:rsidRPr="00567FE4">
        <w:rPr>
          <w:rFonts w:ascii="Consolas" w:eastAsia="宋体" w:hAnsi="Consolas" w:cs="宋体"/>
          <w:color w:val="000000"/>
          <w:sz w:val="12"/>
          <w:szCs w:val="12"/>
          <w:bdr w:val="none" w:sz="0" w:space="0" w:color="auto" w:frame="1"/>
          <w:lang w:eastAsia="zh-CN"/>
        </w:rPr>
        <w:t>location</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pos_x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pos_y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0.25</w:t>
      </w:r>
      <w:r w:rsidRPr="00567FE4">
        <w:rPr>
          <w:rFonts w:ascii="Consolas" w:eastAsia="宋体" w:hAnsi="Consolas" w:cs="宋体"/>
          <w:color w:val="000000"/>
          <w:sz w:val="12"/>
          <w:szCs w:val="12"/>
          <w:bdr w:val="none" w:sz="0" w:space="0" w:color="auto" w:frame="1"/>
          <w:lang w:eastAsia="zh-CN"/>
        </w:rPr>
        <w:t>],</w:t>
      </w:r>
    </w:p>
    <w:p w14:paraId="67C9FF9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scale</w:t>
      </w:r>
      <w:proofErr w:type="gramStart"/>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0.45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0.45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0.6</w:t>
      </w:r>
      <w:r w:rsidRPr="00567FE4">
        <w:rPr>
          <w:rFonts w:ascii="Consolas" w:eastAsia="宋体" w:hAnsi="Consolas" w:cs="宋体"/>
          <w:color w:val="000000"/>
          <w:sz w:val="12"/>
          <w:szCs w:val="12"/>
          <w:bdr w:val="none" w:sz="0" w:space="0" w:color="auto" w:frame="1"/>
          <w:lang w:eastAsia="zh-CN"/>
        </w:rPr>
        <w:t>],</w:t>
      </w:r>
    </w:p>
    <w:p w14:paraId="4B5EE05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configuration</w:t>
      </w:r>
      <w:r w:rsidRPr="00567FE4">
        <w:rPr>
          <w:rFonts w:ascii="Consolas" w:eastAsia="宋体" w:hAnsi="Consolas" w:cs="宋体"/>
          <w:b/>
          <w:bCs/>
          <w:color w:val="006699"/>
          <w:sz w:val="12"/>
          <w:szCs w:val="12"/>
          <w:bdr w:val="none" w:sz="0" w:space="0" w:color="auto" w:frame="1"/>
          <w:lang w:eastAsia="zh-CN"/>
        </w:rPr>
        <w:t>=</w:t>
      </w:r>
      <w:proofErr w:type="spellStart"/>
      <w:proofErr w:type="gramStart"/>
      <w:r w:rsidRPr="00567FE4">
        <w:rPr>
          <w:rFonts w:ascii="Consolas" w:eastAsia="宋体" w:hAnsi="Consolas" w:cs="宋体"/>
          <w:color w:val="000000"/>
          <w:sz w:val="12"/>
          <w:szCs w:val="12"/>
          <w:bdr w:val="none" w:sz="0" w:space="0" w:color="auto" w:frame="1"/>
          <w:lang w:eastAsia="zh-CN"/>
        </w:rPr>
        <w:t>shape.SHAPE</w:t>
      </w:r>
      <w:proofErr w:type="gramEnd"/>
      <w:r w:rsidRPr="00567FE4">
        <w:rPr>
          <w:rFonts w:ascii="Consolas" w:eastAsia="宋体" w:hAnsi="Consolas" w:cs="宋体"/>
          <w:color w:val="000000"/>
          <w:sz w:val="12"/>
          <w:szCs w:val="12"/>
          <w:bdr w:val="none" w:sz="0" w:space="0" w:color="auto" w:frame="1"/>
          <w:lang w:eastAsia="zh-CN"/>
        </w:rPr>
        <w:t>_CUBE</w:t>
      </w:r>
      <w:proofErr w:type="spellEnd"/>
      <w:r w:rsidRPr="00567FE4">
        <w:rPr>
          <w:rFonts w:ascii="Consolas" w:eastAsia="宋体" w:hAnsi="Consolas" w:cs="宋体"/>
          <w:color w:val="000000"/>
          <w:sz w:val="12"/>
          <w:szCs w:val="12"/>
          <w:bdr w:val="none" w:sz="0" w:space="0" w:color="auto" w:frame="1"/>
          <w:lang w:eastAsia="zh-CN"/>
        </w:rPr>
        <w:t>,</w:t>
      </w:r>
    </w:p>
    <w:p w14:paraId="11D0D14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waitForConfirmation</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808080"/>
          <w:sz w:val="12"/>
          <w:szCs w:val="12"/>
          <w:bdr w:val="none" w:sz="0" w:space="0" w:color="auto" w:frame="1"/>
          <w:lang w:eastAsia="zh-CN"/>
        </w:rPr>
        <w:t>True</w:t>
      </w:r>
      <w:r w:rsidRPr="00567FE4">
        <w:rPr>
          <w:rFonts w:ascii="Consolas" w:eastAsia="宋体" w:hAnsi="Consolas" w:cs="宋体"/>
          <w:color w:val="000000"/>
          <w:sz w:val="12"/>
          <w:szCs w:val="12"/>
          <w:bdr w:val="none" w:sz="0" w:space="0" w:color="auto" w:frame="1"/>
          <w:lang w:eastAsia="zh-CN"/>
        </w:rPr>
        <w:t>,</w:t>
      </w:r>
    </w:p>
    <w:p w14:paraId="12F8832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w:t>
      </w:r>
    </w:p>
    <w:p w14:paraId="62CD4A0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shape.set_material_properties</w:t>
      </w:r>
      <w:proofErr w:type="spellEnd"/>
      <w:r w:rsidRPr="00567FE4">
        <w:rPr>
          <w:rFonts w:ascii="Consolas" w:eastAsia="宋体" w:hAnsi="Consolas" w:cs="宋体"/>
          <w:color w:val="000000"/>
          <w:sz w:val="12"/>
          <w:szCs w:val="12"/>
          <w:bdr w:val="none" w:sz="0" w:space="0" w:color="auto" w:frame="1"/>
          <w:lang w:eastAsia="zh-CN"/>
        </w:rPr>
        <w:t>(color</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亮红色</w:t>
      </w:r>
    </w:p>
    <w:p w14:paraId="789D27C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00D1E6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设置视角</w:t>
      </w:r>
    </w:p>
    <w:p w14:paraId="5254D03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hcamera</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QLabsFreeCamera</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qlabs</w:t>
      </w:r>
      <w:proofErr w:type="spellEnd"/>
      <w:r w:rsidRPr="00567FE4">
        <w:rPr>
          <w:rFonts w:ascii="Consolas" w:eastAsia="宋体" w:hAnsi="Consolas" w:cs="宋体"/>
          <w:color w:val="000000"/>
          <w:sz w:val="12"/>
          <w:szCs w:val="12"/>
          <w:bdr w:val="none" w:sz="0" w:space="0" w:color="auto" w:frame="1"/>
          <w:lang w:eastAsia="zh-CN"/>
        </w:rPr>
        <w:t>)</w:t>
      </w:r>
    </w:p>
    <w:p w14:paraId="1AC432D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hcamera.spawn</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6.0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9.5</w:t>
      </w:r>
      <w:r w:rsidRPr="00567FE4">
        <w:rPr>
          <w:rFonts w:ascii="Consolas" w:eastAsia="宋体" w:hAnsi="Consolas" w:cs="宋体"/>
          <w:color w:val="000000"/>
          <w:sz w:val="12"/>
          <w:szCs w:val="12"/>
          <w:bdr w:val="none" w:sz="0" w:space="0" w:color="auto" w:frame="1"/>
          <w:lang w:eastAsia="zh-CN"/>
        </w:rPr>
        <w:t>], [</w:t>
      </w:r>
      <w:r w:rsidRPr="00567FE4">
        <w:rPr>
          <w:rFonts w:ascii="Consolas" w:eastAsia="宋体" w:hAnsi="Consolas" w:cs="宋体"/>
          <w:color w:val="009900"/>
          <w:sz w:val="12"/>
          <w:szCs w:val="12"/>
          <w:bdr w:val="none" w:sz="0" w:space="0" w:color="auto" w:frame="1"/>
          <w:lang w:eastAsia="zh-CN"/>
        </w:rPr>
        <w:t>0.0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0.70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0.0</w:t>
      </w:r>
      <w:r w:rsidRPr="00567FE4">
        <w:rPr>
          <w:rFonts w:ascii="Consolas" w:eastAsia="宋体" w:hAnsi="Consolas" w:cs="宋体"/>
          <w:color w:val="000000"/>
          <w:sz w:val="12"/>
          <w:szCs w:val="12"/>
          <w:bdr w:val="none" w:sz="0" w:space="0" w:color="auto" w:frame="1"/>
          <w:lang w:eastAsia="zh-CN"/>
        </w:rPr>
        <w:t>])</w:t>
      </w:r>
    </w:p>
    <w:p w14:paraId="73DFDED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proofErr w:type="gramStart"/>
      <w:r w:rsidRPr="00567FE4">
        <w:rPr>
          <w:rFonts w:ascii="Consolas" w:eastAsia="宋体" w:hAnsi="Consolas" w:cs="宋体"/>
          <w:color w:val="000000"/>
          <w:sz w:val="12"/>
          <w:szCs w:val="12"/>
          <w:bdr w:val="none" w:sz="0" w:space="0" w:color="auto" w:frame="1"/>
          <w:lang w:eastAsia="zh-CN"/>
        </w:rPr>
        <w:t>hqcar.possess</w:t>
      </w:r>
      <w:proofErr w:type="spellEnd"/>
      <w:proofErr w:type="gramEnd"/>
      <w:r w:rsidRPr="00567FE4">
        <w:rPr>
          <w:rFonts w:ascii="Consolas" w:eastAsia="宋体" w:hAnsi="Consolas" w:cs="宋体"/>
          <w:color w:val="000000"/>
          <w:sz w:val="12"/>
          <w:szCs w:val="12"/>
          <w:bdr w:val="none" w:sz="0" w:space="0" w:color="auto" w:frame="1"/>
          <w:lang w:eastAsia="zh-CN"/>
        </w:rPr>
        <w:t>()</w:t>
      </w:r>
    </w:p>
    <w:p w14:paraId="6E74AB6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0CE1863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启动实时模型</w:t>
      </w:r>
    </w:p>
    <w:p w14:paraId="42E5903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QLabsRealTime</w:t>
      </w:r>
      <w:proofErr w:type="spellEnd"/>
      <w:r w:rsidRPr="00567FE4">
        <w:rPr>
          <w:rFonts w:ascii="Consolas" w:eastAsia="宋体" w:hAnsi="Consolas" w:cs="宋体"/>
          <w:color w:val="000000"/>
          <w:sz w:val="12"/>
          <w:szCs w:val="12"/>
          <w:bdr w:val="none" w:sz="0" w:space="0" w:color="auto" w:frame="1"/>
          <w:lang w:eastAsia="zh-CN"/>
        </w:rPr>
        <w:t>(</w:t>
      </w:r>
      <w:proofErr w:type="gramStart"/>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start</w:t>
      </w:r>
      <w:proofErr w:type="gramEnd"/>
      <w:r w:rsidRPr="00567FE4">
        <w:rPr>
          <w:rFonts w:ascii="Consolas" w:eastAsia="宋体" w:hAnsi="Consolas" w:cs="宋体"/>
          <w:color w:val="000000"/>
          <w:sz w:val="12"/>
          <w:szCs w:val="12"/>
          <w:bdr w:val="none" w:sz="0" w:space="0" w:color="auto" w:frame="1"/>
          <w:lang w:eastAsia="zh-CN"/>
        </w:rPr>
        <w:t>_real_time_model</w:t>
      </w:r>
      <w:proofErr w:type="spellEnd"/>
      <w:r w:rsidRPr="00567FE4">
        <w:rPr>
          <w:rFonts w:ascii="Consolas" w:eastAsia="宋体" w:hAnsi="Consolas" w:cs="宋体"/>
          <w:color w:val="000000"/>
          <w:sz w:val="12"/>
          <w:szCs w:val="12"/>
          <w:bdr w:val="none" w:sz="0" w:space="0" w:color="auto" w:frame="1"/>
          <w:lang w:eastAsia="zh-CN"/>
        </w:rPr>
        <w:t>(</w:t>
      </w:r>
      <w:proofErr w:type="gramStart"/>
      <w:r w:rsidRPr="00567FE4">
        <w:rPr>
          <w:rFonts w:ascii="Consolas" w:eastAsia="宋体" w:hAnsi="Consolas" w:cs="宋体"/>
          <w:color w:val="000000"/>
          <w:sz w:val="12"/>
          <w:szCs w:val="12"/>
          <w:bdr w:val="none" w:sz="0" w:space="0" w:color="auto" w:frame="1"/>
          <w:lang w:eastAsia="zh-CN"/>
        </w:rPr>
        <w:t>rtmodels.QCAR</w:t>
      </w:r>
      <w:proofErr w:type="gramEnd"/>
      <w:r w:rsidRPr="00567FE4">
        <w:rPr>
          <w:rFonts w:ascii="Consolas" w:eastAsia="宋体" w:hAnsi="Consolas" w:cs="宋体"/>
          <w:color w:val="000000"/>
          <w:sz w:val="12"/>
          <w:szCs w:val="12"/>
          <w:bdr w:val="none" w:sz="0" w:space="0" w:color="auto" w:frame="1"/>
          <w:lang w:eastAsia="zh-CN"/>
        </w:rPr>
        <w:t>2)</w:t>
      </w:r>
    </w:p>
    <w:p w14:paraId="7BDA715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 xml:space="preserve">"--- </w:t>
      </w:r>
      <w:r w:rsidRPr="00567FE4">
        <w:rPr>
          <w:rFonts w:ascii="Consolas" w:eastAsia="宋体" w:hAnsi="Consolas" w:cs="宋体"/>
          <w:color w:val="0000FF"/>
          <w:sz w:val="12"/>
          <w:szCs w:val="12"/>
          <w:bdr w:val="none" w:sz="0" w:space="0" w:color="auto" w:frame="1"/>
          <w:lang w:eastAsia="zh-CN"/>
        </w:rPr>
        <w:t>场景已就绪：双车道</w:t>
      </w:r>
      <w:r w:rsidRPr="00567FE4">
        <w:rPr>
          <w:rFonts w:ascii="Consolas" w:eastAsia="宋体" w:hAnsi="Consolas" w:cs="宋体"/>
          <w:color w:val="0000FF"/>
          <w:sz w:val="12"/>
          <w:szCs w:val="12"/>
          <w:bdr w:val="none" w:sz="0" w:space="0" w:color="auto" w:frame="1"/>
          <w:lang w:eastAsia="zh-CN"/>
        </w:rPr>
        <w:t>(y=-5</w:t>
      </w:r>
      <w:r w:rsidRPr="00567FE4">
        <w:rPr>
          <w:rFonts w:ascii="Consolas" w:eastAsia="宋体" w:hAnsi="Consolas" w:cs="宋体"/>
          <w:color w:val="0000FF"/>
          <w:sz w:val="12"/>
          <w:szCs w:val="12"/>
          <w:bdr w:val="none" w:sz="0" w:space="0" w:color="auto" w:frame="1"/>
          <w:lang w:eastAsia="zh-CN"/>
        </w:rPr>
        <w:t>到</w:t>
      </w:r>
      <w:r w:rsidRPr="00567FE4">
        <w:rPr>
          <w:rFonts w:ascii="Consolas" w:eastAsia="宋体" w:hAnsi="Consolas" w:cs="宋体"/>
          <w:color w:val="0000FF"/>
          <w:sz w:val="12"/>
          <w:szCs w:val="12"/>
          <w:bdr w:val="none" w:sz="0" w:space="0" w:color="auto" w:frame="1"/>
          <w:lang w:eastAsia="zh-CN"/>
        </w:rPr>
        <w:t>5) + 10</w:t>
      </w:r>
      <w:r w:rsidRPr="00567FE4">
        <w:rPr>
          <w:rFonts w:ascii="Consolas" w:eastAsia="宋体" w:hAnsi="Consolas" w:cs="宋体"/>
          <w:color w:val="0000FF"/>
          <w:sz w:val="12"/>
          <w:szCs w:val="12"/>
          <w:bdr w:val="none" w:sz="0" w:space="0" w:color="auto" w:frame="1"/>
          <w:lang w:eastAsia="zh-CN"/>
        </w:rPr>
        <w:t>个交错障碍物</w:t>
      </w:r>
      <w:r w:rsidRPr="00567FE4">
        <w:rPr>
          <w:rFonts w:ascii="Consolas" w:eastAsia="宋体" w:hAnsi="Consolas" w:cs="宋体"/>
          <w:color w:val="0000FF"/>
          <w:sz w:val="12"/>
          <w:szCs w:val="12"/>
          <w:bdr w:val="none" w:sz="0" w:space="0" w:color="auto" w:frame="1"/>
          <w:lang w:eastAsia="zh-CN"/>
        </w:rPr>
        <w:t xml:space="preserve"> ---"</w:t>
      </w:r>
      <w:r w:rsidRPr="00567FE4">
        <w:rPr>
          <w:rFonts w:ascii="Consolas" w:eastAsia="宋体" w:hAnsi="Consolas" w:cs="宋体"/>
          <w:color w:val="000000"/>
          <w:sz w:val="12"/>
          <w:szCs w:val="12"/>
          <w:bdr w:val="none" w:sz="0" w:space="0" w:color="auto" w:frame="1"/>
          <w:lang w:eastAsia="zh-CN"/>
        </w:rPr>
        <w:t>)</w:t>
      </w:r>
    </w:p>
    <w:p w14:paraId="063AC48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1792A2F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__name__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'__main__'</w:t>
      </w:r>
      <w:r w:rsidRPr="00567FE4">
        <w:rPr>
          <w:rFonts w:ascii="Consolas" w:eastAsia="宋体" w:hAnsi="Consolas" w:cs="宋体"/>
          <w:color w:val="000000"/>
          <w:sz w:val="12"/>
          <w:szCs w:val="12"/>
          <w:bdr w:val="none" w:sz="0" w:space="0" w:color="auto" w:frame="1"/>
          <w:lang w:eastAsia="zh-CN"/>
        </w:rPr>
        <w:t>:</w:t>
      </w:r>
    </w:p>
    <w:p w14:paraId="7BB556DC" w14:textId="68B9D0E5" w:rsidR="00A21174" w:rsidRDefault="00567FE4" w:rsidP="00567FE4">
      <w:pPr>
        <w:rPr>
          <w:rFonts w:cs="楷体" w:hint="eastAsia"/>
          <w:lang w:eastAsia="zh-CN"/>
        </w:rPr>
      </w:pPr>
      <w:r w:rsidRPr="00567FE4">
        <w:rPr>
          <w:rFonts w:ascii="Consolas" w:eastAsia="宋体" w:hAnsi="Consolas" w:cs="宋体"/>
          <w:color w:val="333333"/>
          <w:sz w:val="12"/>
          <w:szCs w:val="12"/>
          <w:bdr w:val="none" w:sz="0" w:space="0" w:color="auto" w:frame="1"/>
          <w:lang w:eastAsia="zh-CN"/>
        </w:rPr>
        <w:t>    </w:t>
      </w:r>
      <w:proofErr w:type="gramStart"/>
      <w:r w:rsidRPr="00567FE4">
        <w:rPr>
          <w:rFonts w:ascii="Consolas" w:eastAsia="宋体" w:hAnsi="Consolas" w:cs="宋体"/>
          <w:color w:val="000000"/>
          <w:sz w:val="12"/>
          <w:szCs w:val="12"/>
          <w:bdr w:val="none" w:sz="0" w:space="0" w:color="auto" w:frame="1"/>
          <w:lang w:eastAsia="zh-CN"/>
        </w:rPr>
        <w:t>setup(</w:t>
      </w:r>
      <w:proofErr w:type="gramEnd"/>
      <w:r w:rsidRPr="00567FE4">
        <w:rPr>
          <w:rFonts w:ascii="Consolas" w:eastAsia="宋体" w:hAnsi="Consolas" w:cs="宋体"/>
          <w:color w:val="000000"/>
          <w:sz w:val="12"/>
          <w:szCs w:val="12"/>
          <w:bdr w:val="none" w:sz="0" w:space="0" w:color="auto" w:frame="1"/>
          <w:lang w:eastAsia="zh-CN"/>
        </w:rPr>
        <w:t>)</w:t>
      </w:r>
    </w:p>
    <w:p w14:paraId="76D2276F"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附录B：障碍检测与避障控制程序完整代码</w:t>
      </w:r>
    </w:p>
    <w:p w14:paraId="20F2D5C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from</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pal.products</w:t>
      </w:r>
      <w:proofErr w:type="gramEnd"/>
      <w:r w:rsidRPr="00567FE4">
        <w:rPr>
          <w:rFonts w:ascii="Consolas" w:eastAsia="宋体" w:hAnsi="Consolas" w:cs="宋体"/>
          <w:color w:val="000000"/>
          <w:sz w:val="12"/>
          <w:szCs w:val="12"/>
          <w:bdr w:val="none" w:sz="0" w:space="0" w:color="auto" w:frame="1"/>
          <w:lang w:eastAsia="zh-CN"/>
        </w:rPr>
        <w:t>.qcar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QCar</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QCarRealSense</w:t>
      </w:r>
      <w:proofErr w:type="spellEnd"/>
    </w:p>
    <w:p w14:paraId="1F00944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time</w:t>
      </w:r>
    </w:p>
    <w:p w14:paraId="744639B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numpy</w:t>
      </w:r>
      <w:proofErr w:type="spellEnd"/>
      <w:r w:rsidRPr="00567FE4">
        <w:rPr>
          <w:rFonts w:ascii="Consolas" w:eastAsia="宋体" w:hAnsi="Consolas" w:cs="宋体"/>
          <w:color w:val="000000"/>
          <w:sz w:val="12"/>
          <w:szCs w:val="12"/>
          <w:bdr w:val="none" w:sz="0" w:space="0" w:color="auto" w:frame="1"/>
          <w:lang w:eastAsia="zh-CN"/>
        </w:rPr>
        <w:t xml:space="preserve"> as np </w:t>
      </w:r>
    </w:p>
    <w:p w14:paraId="4521295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cv2</w:t>
      </w:r>
    </w:p>
    <w:p w14:paraId="243B3B2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import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signal</w:t>
      </w:r>
    </w:p>
    <w:p w14:paraId="0F5842F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80EFA9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 </w:t>
      </w:r>
      <w:proofErr w:type="gramStart"/>
      <w:r w:rsidRPr="00567FE4">
        <w:rPr>
          <w:rFonts w:ascii="Consolas" w:eastAsia="宋体" w:hAnsi="Consolas" w:cs="宋体"/>
          <w:color w:val="008200"/>
          <w:sz w:val="12"/>
          <w:szCs w:val="12"/>
          <w:bdr w:val="none" w:sz="0" w:space="0" w:color="auto" w:frame="1"/>
          <w:lang w:eastAsia="zh-CN"/>
        </w:rPr>
        <w:t>极</w:t>
      </w:r>
      <w:proofErr w:type="gramEnd"/>
      <w:r w:rsidRPr="00567FE4">
        <w:rPr>
          <w:rFonts w:ascii="Consolas" w:eastAsia="宋体" w:hAnsi="Consolas" w:cs="宋体"/>
          <w:color w:val="008200"/>
          <w:sz w:val="12"/>
          <w:szCs w:val="12"/>
          <w:bdr w:val="none" w:sz="0" w:space="0" w:color="auto" w:frame="1"/>
          <w:lang w:eastAsia="zh-CN"/>
        </w:rPr>
        <w:t>速响应参数</w:t>
      </w:r>
      <w:r w:rsidRPr="00567FE4">
        <w:rPr>
          <w:rFonts w:ascii="Consolas" w:eastAsia="宋体" w:hAnsi="Consolas" w:cs="宋体"/>
          <w:color w:val="008200"/>
          <w:sz w:val="12"/>
          <w:szCs w:val="12"/>
          <w:bdr w:val="none" w:sz="0" w:space="0" w:color="auto" w:frame="1"/>
          <w:lang w:eastAsia="zh-CN"/>
        </w:rPr>
        <w:t xml:space="preserve"> ---</w:t>
      </w:r>
    </w:p>
    <w:p w14:paraId="01B0576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BASE_SPEED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0.15</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前进速度</w:t>
      </w:r>
    </w:p>
    <w:p w14:paraId="651627D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AVOID_STEER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0.15</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转向角</w:t>
      </w:r>
    </w:p>
    <w:p w14:paraId="1E03550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LOOK_AHEAD_DIST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1.4</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前视距离阈值</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米</w:t>
      </w:r>
      <w:r w:rsidRPr="00567FE4">
        <w:rPr>
          <w:rFonts w:ascii="Consolas" w:eastAsia="宋体" w:hAnsi="Consolas" w:cs="宋体"/>
          <w:color w:val="008200"/>
          <w:sz w:val="12"/>
          <w:szCs w:val="12"/>
          <w:bdr w:val="none" w:sz="0" w:space="0" w:color="auto" w:frame="1"/>
          <w:lang w:eastAsia="zh-CN"/>
        </w:rPr>
        <w:t>)</w:t>
      </w:r>
    </w:p>
    <w:p w14:paraId="00E0AF1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6A9501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 RGB/Depth </w:t>
      </w:r>
      <w:r w:rsidRPr="00567FE4">
        <w:rPr>
          <w:rFonts w:ascii="Consolas" w:eastAsia="宋体" w:hAnsi="Consolas" w:cs="宋体"/>
          <w:color w:val="008200"/>
          <w:sz w:val="12"/>
          <w:szCs w:val="12"/>
          <w:bdr w:val="none" w:sz="0" w:space="0" w:color="auto" w:frame="1"/>
          <w:lang w:eastAsia="zh-CN"/>
        </w:rPr>
        <w:t>视场角参数，用于坐标对齐</w:t>
      </w:r>
      <w:r w:rsidRPr="00567FE4">
        <w:rPr>
          <w:rFonts w:ascii="Consolas" w:eastAsia="宋体" w:hAnsi="Consolas" w:cs="宋体"/>
          <w:color w:val="008200"/>
          <w:sz w:val="12"/>
          <w:szCs w:val="12"/>
          <w:bdr w:val="none" w:sz="0" w:space="0" w:color="auto" w:frame="1"/>
          <w:lang w:eastAsia="zh-CN"/>
        </w:rPr>
        <w:t xml:space="preserve"> ---</w:t>
      </w:r>
    </w:p>
    <w:p w14:paraId="687209D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DEPTH_H_FOV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86.0</w:t>
      </w:r>
    </w:p>
    <w:p w14:paraId="79F0B56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DEPTH_V_FOV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57.0</w:t>
      </w:r>
    </w:p>
    <w:p w14:paraId="226D108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RGB_H_FOV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69.4</w:t>
      </w:r>
    </w:p>
    <w:p w14:paraId="4D1F131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RGB_V_FOV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42.5</w:t>
      </w:r>
    </w:p>
    <w:p w14:paraId="3C2BEDE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7C51EE7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 </w:t>
      </w:r>
      <w:r w:rsidRPr="00567FE4">
        <w:rPr>
          <w:rFonts w:ascii="Consolas" w:eastAsia="宋体" w:hAnsi="Consolas" w:cs="宋体"/>
          <w:color w:val="008200"/>
          <w:sz w:val="12"/>
          <w:szCs w:val="12"/>
          <w:bdr w:val="none" w:sz="0" w:space="0" w:color="auto" w:frame="1"/>
          <w:lang w:eastAsia="zh-CN"/>
        </w:rPr>
        <w:t>状态机时间</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秒</w:t>
      </w:r>
      <w:r w:rsidRPr="00567FE4">
        <w:rPr>
          <w:rFonts w:ascii="Consolas" w:eastAsia="宋体" w:hAnsi="Consolas" w:cs="宋体"/>
          <w:color w:val="008200"/>
          <w:sz w:val="12"/>
          <w:szCs w:val="12"/>
          <w:bdr w:val="none" w:sz="0" w:space="0" w:color="auto" w:frame="1"/>
          <w:lang w:eastAsia="zh-CN"/>
        </w:rPr>
        <w:t>) ---</w:t>
      </w:r>
    </w:p>
    <w:p w14:paraId="6E360C4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T_OUT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0.852</w:t>
      </w:r>
      <w:r w:rsidRPr="00567FE4">
        <w:rPr>
          <w:rFonts w:ascii="Consolas" w:eastAsia="宋体" w:hAnsi="Consolas" w:cs="宋体"/>
          <w:color w:val="000000"/>
          <w:sz w:val="12"/>
          <w:szCs w:val="12"/>
          <w:bdr w:val="none" w:sz="0" w:space="0" w:color="auto" w:frame="1"/>
          <w:lang w:eastAsia="zh-CN"/>
        </w:rPr>
        <w:t xml:space="preserve">; </w:t>
      </w:r>
    </w:p>
    <w:p w14:paraId="2A81800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T_FIX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0.852</w:t>
      </w:r>
      <w:r w:rsidRPr="00567FE4">
        <w:rPr>
          <w:rFonts w:ascii="Consolas" w:eastAsia="宋体" w:hAnsi="Consolas" w:cs="宋体"/>
          <w:color w:val="000000"/>
          <w:sz w:val="12"/>
          <w:szCs w:val="12"/>
          <w:bdr w:val="none" w:sz="0" w:space="0" w:color="auto" w:frame="1"/>
          <w:lang w:eastAsia="zh-CN"/>
        </w:rPr>
        <w:t xml:space="preserve">; </w:t>
      </w:r>
    </w:p>
    <w:p w14:paraId="4519084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T_PASS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0.05</w:t>
      </w:r>
      <w:r w:rsidRPr="00567FE4">
        <w:rPr>
          <w:rFonts w:ascii="Consolas" w:eastAsia="宋体" w:hAnsi="Consolas" w:cs="宋体"/>
          <w:color w:val="000000"/>
          <w:sz w:val="12"/>
          <w:szCs w:val="12"/>
          <w:bdr w:val="none" w:sz="0" w:space="0" w:color="auto" w:frame="1"/>
          <w:lang w:eastAsia="zh-CN"/>
        </w:rPr>
        <w:t xml:space="preserve">; </w:t>
      </w:r>
    </w:p>
    <w:p w14:paraId="6C5F31B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1B02C32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 </w:t>
      </w:r>
      <w:r w:rsidRPr="00567FE4">
        <w:rPr>
          <w:rFonts w:ascii="Consolas" w:eastAsia="宋体" w:hAnsi="Consolas" w:cs="宋体"/>
          <w:color w:val="008200"/>
          <w:sz w:val="12"/>
          <w:szCs w:val="12"/>
          <w:bdr w:val="none" w:sz="0" w:space="0" w:color="auto" w:frame="1"/>
          <w:lang w:eastAsia="zh-CN"/>
        </w:rPr>
        <w:t>初始化</w:t>
      </w:r>
      <w:r w:rsidRPr="00567FE4">
        <w:rPr>
          <w:rFonts w:ascii="Consolas" w:eastAsia="宋体" w:hAnsi="Consolas" w:cs="宋体"/>
          <w:color w:val="008200"/>
          <w:sz w:val="12"/>
          <w:szCs w:val="12"/>
          <w:bdr w:val="none" w:sz="0" w:space="0" w:color="auto" w:frame="1"/>
          <w:lang w:eastAsia="zh-CN"/>
        </w:rPr>
        <w:t xml:space="preserve"> ---</w:t>
      </w:r>
    </w:p>
    <w:p w14:paraId="54054CE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r w:rsidRPr="00567FE4">
        <w:rPr>
          <w:rFonts w:ascii="Consolas" w:eastAsia="宋体" w:hAnsi="Consolas" w:cs="宋体"/>
          <w:color w:val="000000"/>
          <w:sz w:val="12"/>
          <w:szCs w:val="12"/>
          <w:bdr w:val="none" w:sz="0" w:space="0" w:color="auto" w:frame="1"/>
          <w:lang w:eastAsia="zh-CN"/>
        </w:rPr>
        <w:t>myCar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QCar</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
    <w:p w14:paraId="6A648B1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正在连接摄像头</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2E39DD2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r w:rsidRPr="00567FE4">
        <w:rPr>
          <w:rFonts w:ascii="Consolas" w:eastAsia="宋体" w:hAnsi="Consolas" w:cs="宋体"/>
          <w:color w:val="000000"/>
          <w:sz w:val="12"/>
          <w:szCs w:val="12"/>
          <w:bdr w:val="none" w:sz="0" w:space="0" w:color="auto" w:frame="1"/>
          <w:lang w:eastAsia="zh-CN"/>
        </w:rPr>
        <w:lastRenderedPageBreak/>
        <w:t>myCam</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QCarRealSense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mode</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'RGB, Depth'</w:t>
      </w:r>
      <w:r w:rsidRPr="00567FE4">
        <w:rPr>
          <w:rFonts w:ascii="Consolas" w:eastAsia="宋体" w:hAnsi="Consolas" w:cs="宋体"/>
          <w:color w:val="000000"/>
          <w:sz w:val="12"/>
          <w:szCs w:val="12"/>
          <w:bdr w:val="none" w:sz="0" w:space="0" w:color="auto" w:frame="1"/>
          <w:lang w:eastAsia="zh-CN"/>
        </w:rPr>
        <w:t>)</w:t>
      </w:r>
    </w:p>
    <w:p w14:paraId="7CE5360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0056416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解决</w:t>
      </w:r>
      <w:r w:rsidRPr="00567FE4">
        <w:rPr>
          <w:rFonts w:ascii="Consolas" w:eastAsia="宋体" w:hAnsi="Consolas" w:cs="宋体"/>
          <w:color w:val="008200"/>
          <w:sz w:val="12"/>
          <w:szCs w:val="12"/>
          <w:bdr w:val="none" w:sz="0" w:space="0" w:color="auto" w:frame="1"/>
          <w:lang w:eastAsia="zh-CN"/>
        </w:rPr>
        <w:t xml:space="preserve"> </w:t>
      </w:r>
      <w:proofErr w:type="spellStart"/>
      <w:r w:rsidRPr="00567FE4">
        <w:rPr>
          <w:rFonts w:ascii="Consolas" w:eastAsia="宋体" w:hAnsi="Consolas" w:cs="宋体"/>
          <w:color w:val="008200"/>
          <w:sz w:val="12"/>
          <w:szCs w:val="12"/>
          <w:bdr w:val="none" w:sz="0" w:space="0" w:color="auto" w:frame="1"/>
          <w:lang w:eastAsia="zh-CN"/>
        </w:rPr>
        <w:t>read_depth</w:t>
      </w:r>
      <w:proofErr w:type="spellEnd"/>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挂起的关键：强制等待</w:t>
      </w:r>
      <w:r w:rsidRPr="00567FE4">
        <w:rPr>
          <w:rFonts w:ascii="Consolas" w:eastAsia="宋体" w:hAnsi="Consolas" w:cs="宋体"/>
          <w:color w:val="008200"/>
          <w:sz w:val="12"/>
          <w:szCs w:val="12"/>
          <w:bdr w:val="none" w:sz="0" w:space="0" w:color="auto" w:frame="1"/>
          <w:lang w:eastAsia="zh-CN"/>
        </w:rPr>
        <w:t xml:space="preserve"> 3 </w:t>
      </w:r>
      <w:r w:rsidRPr="00567FE4">
        <w:rPr>
          <w:rFonts w:ascii="Consolas" w:eastAsia="宋体" w:hAnsi="Consolas" w:cs="宋体"/>
          <w:color w:val="008200"/>
          <w:sz w:val="12"/>
          <w:szCs w:val="12"/>
          <w:bdr w:val="none" w:sz="0" w:space="0" w:color="auto" w:frame="1"/>
          <w:lang w:eastAsia="zh-CN"/>
        </w:rPr>
        <w:t>秒预热</w:t>
      </w:r>
    </w:p>
    <w:p w14:paraId="0817A8F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等待</w:t>
      </w:r>
      <w:r w:rsidRPr="00567FE4">
        <w:rPr>
          <w:rFonts w:ascii="Consolas" w:eastAsia="宋体" w:hAnsi="Consolas" w:cs="宋体"/>
          <w:color w:val="0000FF"/>
          <w:sz w:val="12"/>
          <w:szCs w:val="12"/>
          <w:bdr w:val="none" w:sz="0" w:space="0" w:color="auto" w:frame="1"/>
          <w:lang w:eastAsia="zh-CN"/>
        </w:rPr>
        <w:t xml:space="preserve"> RealSense </w:t>
      </w:r>
      <w:r w:rsidRPr="00567FE4">
        <w:rPr>
          <w:rFonts w:ascii="Consolas" w:eastAsia="宋体" w:hAnsi="Consolas" w:cs="宋体"/>
          <w:color w:val="0000FF"/>
          <w:sz w:val="12"/>
          <w:szCs w:val="12"/>
          <w:bdr w:val="none" w:sz="0" w:space="0" w:color="auto" w:frame="1"/>
          <w:lang w:eastAsia="zh-CN"/>
        </w:rPr>
        <w:t>预热</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0EB9ED7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proofErr w:type="gramStart"/>
      <w:r w:rsidRPr="00567FE4">
        <w:rPr>
          <w:rFonts w:ascii="Consolas" w:eastAsia="宋体" w:hAnsi="Consolas" w:cs="宋体"/>
          <w:color w:val="000000"/>
          <w:sz w:val="12"/>
          <w:szCs w:val="12"/>
          <w:bdr w:val="none" w:sz="0" w:space="0" w:color="auto" w:frame="1"/>
          <w:lang w:eastAsia="zh-CN"/>
        </w:rPr>
        <w:t>time.sleep</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3</w:t>
      </w:r>
      <w:r w:rsidRPr="00567FE4">
        <w:rPr>
          <w:rFonts w:ascii="Consolas" w:eastAsia="宋体" w:hAnsi="Consolas" w:cs="宋体"/>
          <w:color w:val="000000"/>
          <w:sz w:val="12"/>
          <w:szCs w:val="12"/>
          <w:bdr w:val="none" w:sz="0" w:space="0" w:color="auto" w:frame="1"/>
          <w:lang w:eastAsia="zh-CN"/>
        </w:rPr>
        <w:t xml:space="preserve">) </w:t>
      </w:r>
    </w:p>
    <w:p w14:paraId="0DD6C48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033D903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r w:rsidRPr="00567FE4">
        <w:rPr>
          <w:rFonts w:ascii="Consolas" w:eastAsia="宋体" w:hAnsi="Consolas" w:cs="宋体"/>
          <w:color w:val="000000"/>
          <w:sz w:val="12"/>
          <w:szCs w:val="12"/>
          <w:bdr w:val="none" w:sz="0" w:space="0" w:color="auto" w:frame="1"/>
          <w:lang w:eastAsia="zh-CN"/>
        </w:rPr>
        <w:t>startTime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time.time</w:t>
      </w:r>
      <w:proofErr w:type="spellEnd"/>
      <w:proofErr w:type="gramEnd"/>
      <w:r w:rsidRPr="00567FE4">
        <w:rPr>
          <w:rFonts w:ascii="Consolas" w:eastAsia="宋体" w:hAnsi="Consolas" w:cs="宋体"/>
          <w:color w:val="000000"/>
          <w:sz w:val="12"/>
          <w:szCs w:val="12"/>
          <w:bdr w:val="none" w:sz="0" w:space="0" w:color="auto" w:frame="1"/>
          <w:lang w:eastAsia="zh-CN"/>
        </w:rPr>
        <w:t>()</w:t>
      </w:r>
    </w:p>
    <w:p w14:paraId="6BD2A67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'FORWARD'</w:t>
      </w:r>
    </w:p>
    <w:p w14:paraId="0B4A38C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w:t>
      </w:r>
      <w:proofErr w:type="spellStart"/>
      <w:r w:rsidRPr="00567FE4">
        <w:rPr>
          <w:rFonts w:ascii="Consolas" w:eastAsia="宋体" w:hAnsi="Consolas" w:cs="宋体"/>
          <w:color w:val="008200"/>
          <w:sz w:val="12"/>
          <w:szCs w:val="12"/>
          <w:bdr w:val="none" w:sz="0" w:space="0" w:color="auto" w:frame="1"/>
          <w:lang w:eastAsia="zh-CN"/>
        </w:rPr>
        <w:t>state_timer</w:t>
      </w:r>
      <w:proofErr w:type="spellEnd"/>
      <w:r w:rsidRPr="00567FE4">
        <w:rPr>
          <w:rFonts w:ascii="Consolas" w:eastAsia="宋体" w:hAnsi="Consolas" w:cs="宋体"/>
          <w:color w:val="008200"/>
          <w:sz w:val="12"/>
          <w:szCs w:val="12"/>
          <w:bdr w:val="none" w:sz="0" w:space="0" w:color="auto" w:frame="1"/>
          <w:lang w:eastAsia="zh-CN"/>
        </w:rPr>
        <w:t xml:space="preserve"> = 0</w:t>
      </w:r>
    </w:p>
    <w:p w14:paraId="3971335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r w:rsidRPr="00567FE4">
        <w:rPr>
          <w:rFonts w:ascii="Consolas" w:eastAsia="宋体" w:hAnsi="Consolas" w:cs="宋体"/>
          <w:color w:val="000000"/>
          <w:sz w:val="12"/>
          <w:szCs w:val="12"/>
          <w:bdr w:val="none" w:sz="0" w:space="0" w:color="auto" w:frame="1"/>
          <w:lang w:eastAsia="zh-CN"/>
        </w:rPr>
        <w:t>stop_requested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False</w:t>
      </w:r>
    </w:p>
    <w:p w14:paraId="46CB4C8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r w:rsidRPr="00567FE4">
        <w:rPr>
          <w:rFonts w:ascii="Consolas" w:eastAsia="宋体" w:hAnsi="Consolas" w:cs="宋体"/>
          <w:color w:val="000000"/>
          <w:sz w:val="12"/>
          <w:szCs w:val="12"/>
          <w:bdr w:val="none" w:sz="0" w:space="0" w:color="auto" w:frame="1"/>
          <w:lang w:eastAsia="zh-CN"/>
        </w:rPr>
        <w:t>avoid_dir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p>
    <w:p w14:paraId="00447CB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与</w:t>
      </w:r>
      <w:r w:rsidRPr="00567FE4">
        <w:rPr>
          <w:rFonts w:ascii="Consolas" w:eastAsia="宋体" w:hAnsi="Consolas" w:cs="宋体"/>
          <w:color w:val="008200"/>
          <w:sz w:val="12"/>
          <w:szCs w:val="12"/>
          <w:bdr w:val="none" w:sz="0" w:space="0" w:color="auto" w:frame="1"/>
          <w:lang w:eastAsia="zh-CN"/>
        </w:rPr>
        <w:t xml:space="preserve"> </w:t>
      </w:r>
      <w:proofErr w:type="spellStart"/>
      <w:r w:rsidRPr="00567FE4">
        <w:rPr>
          <w:rFonts w:ascii="Consolas" w:eastAsia="宋体" w:hAnsi="Consolas" w:cs="宋体"/>
          <w:color w:val="008200"/>
          <w:sz w:val="12"/>
          <w:szCs w:val="12"/>
          <w:bdr w:val="none" w:sz="0" w:space="0" w:color="auto" w:frame="1"/>
          <w:lang w:eastAsia="zh-CN"/>
        </w:rPr>
        <w:t>qlabs_setup</w:t>
      </w:r>
      <w:proofErr w:type="spellEnd"/>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保持一致：初始车位在左车道</w:t>
      </w:r>
    </w:p>
    <w:p w14:paraId="5E70400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r w:rsidRPr="00567FE4">
        <w:rPr>
          <w:rFonts w:ascii="Consolas" w:eastAsia="宋体" w:hAnsi="Consolas" w:cs="宋体"/>
          <w:color w:val="000000"/>
          <w:sz w:val="12"/>
          <w:szCs w:val="12"/>
          <w:bdr w:val="none" w:sz="0" w:space="0" w:color="auto" w:frame="1"/>
          <w:lang w:eastAsia="zh-CN"/>
        </w:rPr>
        <w:t>current_lane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p>
    <w:p w14:paraId="13545EE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26CA75E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01AD80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def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handle_sigint</w:t>
      </w:r>
      <w:proofErr w:type="spell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b/>
          <w:bCs/>
          <w:color w:val="006699"/>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args</w:t>
      </w:r>
      <w:proofErr w:type="spellEnd"/>
      <w:r w:rsidRPr="00567FE4">
        <w:rPr>
          <w:rFonts w:ascii="Consolas" w:eastAsia="宋体" w:hAnsi="Consolas" w:cs="宋体"/>
          <w:color w:val="000000"/>
          <w:sz w:val="12"/>
          <w:szCs w:val="12"/>
          <w:bdr w:val="none" w:sz="0" w:space="0" w:color="auto" w:frame="1"/>
          <w:lang w:eastAsia="zh-CN"/>
        </w:rPr>
        <w:t>):</w:t>
      </w:r>
    </w:p>
    <w:p w14:paraId="60DEFAC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global</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stop_requested</w:t>
      </w:r>
      <w:proofErr w:type="spellEnd"/>
    </w:p>
    <w:p w14:paraId="6546B95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stop_requested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True</w:t>
      </w:r>
    </w:p>
    <w:p w14:paraId="654243A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检测到</w:t>
      </w:r>
      <w:r w:rsidRPr="00567FE4">
        <w:rPr>
          <w:rFonts w:ascii="Consolas" w:eastAsia="宋体" w:hAnsi="Consolas" w:cs="宋体"/>
          <w:color w:val="0000FF"/>
          <w:sz w:val="12"/>
          <w:szCs w:val="12"/>
          <w:bdr w:val="none" w:sz="0" w:space="0" w:color="auto" w:frame="1"/>
          <w:lang w:eastAsia="zh-CN"/>
        </w:rPr>
        <w:t xml:space="preserve"> </w:t>
      </w:r>
      <w:proofErr w:type="spellStart"/>
      <w:r w:rsidRPr="00567FE4">
        <w:rPr>
          <w:rFonts w:ascii="Consolas" w:eastAsia="宋体" w:hAnsi="Consolas" w:cs="宋体"/>
          <w:color w:val="0000FF"/>
          <w:sz w:val="12"/>
          <w:szCs w:val="12"/>
          <w:bdr w:val="none" w:sz="0" w:space="0" w:color="auto" w:frame="1"/>
          <w:lang w:eastAsia="zh-CN"/>
        </w:rPr>
        <w:t>Ctrl+C</w:t>
      </w:r>
      <w:proofErr w:type="spellEnd"/>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安全停止实验</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3A297AB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64548DC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1AD0BF7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proofErr w:type="spellStart"/>
      <w:proofErr w:type="gramStart"/>
      <w:r w:rsidRPr="00567FE4">
        <w:rPr>
          <w:rFonts w:ascii="Consolas" w:eastAsia="宋体" w:hAnsi="Consolas" w:cs="宋体"/>
          <w:color w:val="000000"/>
          <w:sz w:val="12"/>
          <w:szCs w:val="12"/>
          <w:bdr w:val="none" w:sz="0" w:space="0" w:color="auto" w:frame="1"/>
          <w:lang w:eastAsia="zh-CN"/>
        </w:rPr>
        <w:t>signal.signal</w:t>
      </w:r>
      <w:proofErr w:type="spellEnd"/>
      <w:proofErr w:type="gramEnd"/>
      <w:r w:rsidRPr="00567FE4">
        <w:rPr>
          <w:rFonts w:ascii="Consolas" w:eastAsia="宋体" w:hAnsi="Consolas" w:cs="宋体"/>
          <w:color w:val="000000"/>
          <w:sz w:val="12"/>
          <w:szCs w:val="12"/>
          <w:bdr w:val="none" w:sz="0" w:space="0" w:color="auto" w:frame="1"/>
          <w:lang w:eastAsia="zh-CN"/>
        </w:rPr>
        <w:t>(</w:t>
      </w:r>
      <w:proofErr w:type="spellStart"/>
      <w:proofErr w:type="gramStart"/>
      <w:r w:rsidRPr="00567FE4">
        <w:rPr>
          <w:rFonts w:ascii="Consolas" w:eastAsia="宋体" w:hAnsi="Consolas" w:cs="宋体"/>
          <w:color w:val="000000"/>
          <w:sz w:val="12"/>
          <w:szCs w:val="12"/>
          <w:bdr w:val="none" w:sz="0" w:space="0" w:color="auto" w:frame="1"/>
          <w:lang w:eastAsia="zh-CN"/>
        </w:rPr>
        <w:t>signal.SIGINT</w:t>
      </w:r>
      <w:proofErr w:type="spellEnd"/>
      <w:proofErr w:type="gram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handle_sigint</w:t>
      </w:r>
      <w:proofErr w:type="spellEnd"/>
      <w:r w:rsidRPr="00567FE4">
        <w:rPr>
          <w:rFonts w:ascii="Consolas" w:eastAsia="宋体" w:hAnsi="Consolas" w:cs="宋体"/>
          <w:color w:val="000000"/>
          <w:sz w:val="12"/>
          <w:szCs w:val="12"/>
          <w:bdr w:val="none" w:sz="0" w:space="0" w:color="auto" w:frame="1"/>
          <w:lang w:eastAsia="zh-CN"/>
        </w:rPr>
        <w:t>)</w:t>
      </w:r>
    </w:p>
    <w:p w14:paraId="554E622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3B18E3F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4EE342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def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get_</w:t>
      </w:r>
      <w:proofErr w:type="gramStart"/>
      <w:r w:rsidRPr="00567FE4">
        <w:rPr>
          <w:rFonts w:ascii="Consolas" w:eastAsia="宋体" w:hAnsi="Consolas" w:cs="宋体"/>
          <w:color w:val="000000"/>
          <w:sz w:val="12"/>
          <w:szCs w:val="12"/>
          <w:bdr w:val="none" w:sz="0" w:space="0" w:color="auto" w:frame="1"/>
          <w:lang w:eastAsia="zh-CN"/>
        </w:rPr>
        <w:t>time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 xml:space="preserve">): </w:t>
      </w:r>
    </w:p>
    <w:p w14:paraId="01528EB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return</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time.time</w:t>
      </w:r>
      <w:proofErr w:type="spellEnd"/>
      <w:proofErr w:type="gram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startTime</w:t>
      </w:r>
      <w:proofErr w:type="spellEnd"/>
    </w:p>
    <w:p w14:paraId="5739A2D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59294AA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2021DC9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def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get_warning_color</w:t>
      </w:r>
      <w:proofErr w:type="spellEnd"/>
      <w:r w:rsidRPr="00567FE4">
        <w:rPr>
          <w:rFonts w:ascii="Consolas" w:eastAsia="宋体" w:hAnsi="Consolas" w:cs="宋体"/>
          <w:color w:val="000000"/>
          <w:sz w:val="12"/>
          <w:szCs w:val="12"/>
          <w:bdr w:val="none" w:sz="0" w:space="0" w:color="auto" w:frame="1"/>
          <w:lang w:eastAsia="zh-CN"/>
        </w:rPr>
        <w:t>(distance):</w:t>
      </w:r>
    </w:p>
    <w:p w14:paraId="4E1819E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distance &lt; </w:t>
      </w:r>
      <w:r w:rsidRPr="00567FE4">
        <w:rPr>
          <w:rFonts w:ascii="Consolas" w:eastAsia="宋体" w:hAnsi="Consolas" w:cs="宋体"/>
          <w:color w:val="009900"/>
          <w:sz w:val="12"/>
          <w:szCs w:val="12"/>
          <w:bdr w:val="none" w:sz="0" w:space="0" w:color="auto" w:frame="1"/>
          <w:lang w:eastAsia="zh-CN"/>
        </w:rPr>
        <w:t>1.0</w:t>
      </w:r>
      <w:r w:rsidRPr="00567FE4">
        <w:rPr>
          <w:rFonts w:ascii="Consolas" w:eastAsia="宋体" w:hAnsi="Consolas" w:cs="宋体"/>
          <w:color w:val="000000"/>
          <w:sz w:val="12"/>
          <w:szCs w:val="12"/>
          <w:bdr w:val="none" w:sz="0" w:space="0" w:color="auto" w:frame="1"/>
          <w:lang w:eastAsia="zh-CN"/>
        </w:rPr>
        <w:t>:</w:t>
      </w:r>
    </w:p>
    <w:p w14:paraId="0DA630E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return</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红色</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危险</w:t>
      </w:r>
    </w:p>
    <w:p w14:paraId="3BAE9EB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b/>
          <w:bCs/>
          <w:color w:val="006699"/>
          <w:sz w:val="12"/>
          <w:szCs w:val="12"/>
          <w:bdr w:val="none" w:sz="0" w:space="0" w:color="auto" w:frame="1"/>
          <w:lang w:eastAsia="zh-CN"/>
        </w:rPr>
        <w:t>elif</w:t>
      </w:r>
      <w:proofErr w:type="spellEnd"/>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distance &lt; </w:t>
      </w:r>
      <w:r w:rsidRPr="00567FE4">
        <w:rPr>
          <w:rFonts w:ascii="Consolas" w:eastAsia="宋体" w:hAnsi="Consolas" w:cs="宋体"/>
          <w:color w:val="009900"/>
          <w:sz w:val="12"/>
          <w:szCs w:val="12"/>
          <w:bdr w:val="none" w:sz="0" w:space="0" w:color="auto" w:frame="1"/>
          <w:lang w:eastAsia="zh-CN"/>
        </w:rPr>
        <w:t>1.5</w:t>
      </w:r>
      <w:r w:rsidRPr="00567FE4">
        <w:rPr>
          <w:rFonts w:ascii="Consolas" w:eastAsia="宋体" w:hAnsi="Consolas" w:cs="宋体"/>
          <w:color w:val="000000"/>
          <w:sz w:val="12"/>
          <w:szCs w:val="12"/>
          <w:bdr w:val="none" w:sz="0" w:space="0" w:color="auto" w:frame="1"/>
          <w:lang w:eastAsia="zh-CN"/>
        </w:rPr>
        <w:t>:</w:t>
      </w:r>
    </w:p>
    <w:p w14:paraId="350B2D3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return</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黄色</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警告</w:t>
      </w:r>
    </w:p>
    <w:p w14:paraId="08D372C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000000"/>
          <w:sz w:val="12"/>
          <w:szCs w:val="12"/>
          <w:bdr w:val="none" w:sz="0" w:space="0" w:color="auto" w:frame="1"/>
          <w:lang w:eastAsia="zh-CN"/>
        </w:rPr>
        <w:t>:</w:t>
      </w:r>
    </w:p>
    <w:p w14:paraId="32E7DCB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return</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绿色</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安全</w:t>
      </w:r>
    </w:p>
    <w:p w14:paraId="040A515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1ADE29D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57F7739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def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rgb_to_depth_</w:t>
      </w:r>
      <w:proofErr w:type="gramStart"/>
      <w:r w:rsidRPr="00567FE4">
        <w:rPr>
          <w:rFonts w:ascii="Consolas" w:eastAsia="宋体" w:hAnsi="Consolas" w:cs="宋体"/>
          <w:color w:val="000000"/>
          <w:sz w:val="12"/>
          <w:szCs w:val="12"/>
          <w:bdr w:val="none" w:sz="0" w:space="0" w:color="auto" w:frame="1"/>
          <w:lang w:eastAsia="zh-CN"/>
        </w:rPr>
        <w:t>pixel</w:t>
      </w:r>
      <w:proofErr w:type="spellEnd"/>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cX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cY</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rgb_shape</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depth_shape</w:t>
      </w:r>
      <w:proofErr w:type="spellEnd"/>
      <w:r w:rsidRPr="00567FE4">
        <w:rPr>
          <w:rFonts w:ascii="Consolas" w:eastAsia="宋体" w:hAnsi="Consolas" w:cs="宋体"/>
          <w:color w:val="000000"/>
          <w:sz w:val="12"/>
          <w:szCs w:val="12"/>
          <w:bdr w:val="none" w:sz="0" w:space="0" w:color="auto" w:frame="1"/>
          <w:lang w:eastAsia="zh-CN"/>
        </w:rPr>
        <w:t>):</w:t>
      </w:r>
    </w:p>
    <w:p w14:paraId="4B1A764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以图像中心为原点，用视场</w:t>
      </w:r>
      <w:proofErr w:type="gramStart"/>
      <w:r w:rsidRPr="00567FE4">
        <w:rPr>
          <w:rFonts w:ascii="Consolas" w:eastAsia="宋体" w:hAnsi="Consolas" w:cs="宋体"/>
          <w:color w:val="008200"/>
          <w:sz w:val="12"/>
          <w:szCs w:val="12"/>
          <w:bdr w:val="none" w:sz="0" w:space="0" w:color="auto" w:frame="1"/>
          <w:lang w:eastAsia="zh-CN"/>
        </w:rPr>
        <w:t>角比例</w:t>
      </w:r>
      <w:proofErr w:type="gramEnd"/>
      <w:r w:rsidRPr="00567FE4">
        <w:rPr>
          <w:rFonts w:ascii="Consolas" w:eastAsia="宋体" w:hAnsi="Consolas" w:cs="宋体"/>
          <w:color w:val="008200"/>
          <w:sz w:val="12"/>
          <w:szCs w:val="12"/>
          <w:bdr w:val="none" w:sz="0" w:space="0" w:color="auto" w:frame="1"/>
          <w:lang w:eastAsia="zh-CN"/>
        </w:rPr>
        <w:t>把</w:t>
      </w:r>
      <w:r w:rsidRPr="00567FE4">
        <w:rPr>
          <w:rFonts w:ascii="Consolas" w:eastAsia="宋体" w:hAnsi="Consolas" w:cs="宋体"/>
          <w:color w:val="008200"/>
          <w:sz w:val="12"/>
          <w:szCs w:val="12"/>
          <w:bdr w:val="none" w:sz="0" w:space="0" w:color="auto" w:frame="1"/>
          <w:lang w:eastAsia="zh-CN"/>
        </w:rPr>
        <w:t xml:space="preserve"> RGB </w:t>
      </w:r>
      <w:r w:rsidRPr="00567FE4">
        <w:rPr>
          <w:rFonts w:ascii="Consolas" w:eastAsia="宋体" w:hAnsi="Consolas" w:cs="宋体"/>
          <w:color w:val="008200"/>
          <w:sz w:val="12"/>
          <w:szCs w:val="12"/>
          <w:bdr w:val="none" w:sz="0" w:space="0" w:color="auto" w:frame="1"/>
          <w:lang w:eastAsia="zh-CN"/>
        </w:rPr>
        <w:t>像素映射到</w:t>
      </w:r>
      <w:r w:rsidRPr="00567FE4">
        <w:rPr>
          <w:rFonts w:ascii="Consolas" w:eastAsia="宋体" w:hAnsi="Consolas" w:cs="宋体"/>
          <w:color w:val="008200"/>
          <w:sz w:val="12"/>
          <w:szCs w:val="12"/>
          <w:bdr w:val="none" w:sz="0" w:space="0" w:color="auto" w:frame="1"/>
          <w:lang w:eastAsia="zh-CN"/>
        </w:rPr>
        <w:t xml:space="preserve"> Depth </w:t>
      </w:r>
      <w:r w:rsidRPr="00567FE4">
        <w:rPr>
          <w:rFonts w:ascii="Consolas" w:eastAsia="宋体" w:hAnsi="Consolas" w:cs="宋体"/>
          <w:color w:val="008200"/>
          <w:sz w:val="12"/>
          <w:szCs w:val="12"/>
          <w:bdr w:val="none" w:sz="0" w:space="0" w:color="auto" w:frame="1"/>
          <w:lang w:eastAsia="zh-CN"/>
        </w:rPr>
        <w:t>像素。</w:t>
      </w:r>
    </w:p>
    <w:p w14:paraId="5139008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rgb_h</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rgb_w</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rgb_</w:t>
      </w:r>
      <w:proofErr w:type="gramStart"/>
      <w:r w:rsidRPr="00567FE4">
        <w:rPr>
          <w:rFonts w:ascii="Consolas" w:eastAsia="宋体" w:hAnsi="Consolas" w:cs="宋体"/>
          <w:color w:val="000000"/>
          <w:sz w:val="12"/>
          <w:szCs w:val="12"/>
          <w:bdr w:val="none" w:sz="0" w:space="0" w:color="auto" w:frame="1"/>
          <w:lang w:eastAsia="zh-CN"/>
        </w:rPr>
        <w:t>shape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12D6EAE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depth_h</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depth_w</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w:t>
      </w:r>
      <w:proofErr w:type="gramStart"/>
      <w:r w:rsidRPr="00567FE4">
        <w:rPr>
          <w:rFonts w:ascii="Consolas" w:eastAsia="宋体" w:hAnsi="Consolas" w:cs="宋体"/>
          <w:color w:val="000000"/>
          <w:sz w:val="12"/>
          <w:szCs w:val="12"/>
          <w:bdr w:val="none" w:sz="0" w:space="0" w:color="auto" w:frame="1"/>
          <w:lang w:eastAsia="zh-CN"/>
        </w:rPr>
        <w:t>shape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59FD826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6D81240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x_rel</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rgb_w</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0E50F71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y_rel</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rgb_h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5324FF0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D59AF0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h_scale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RGB_H_FOV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DEPTH_H_FOV</w:t>
      </w:r>
    </w:p>
    <w:p w14:paraId="049C6B7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lastRenderedPageBreak/>
        <w:t>    </w:t>
      </w:r>
      <w:proofErr w:type="spellStart"/>
      <w:r w:rsidRPr="00567FE4">
        <w:rPr>
          <w:rFonts w:ascii="Consolas" w:eastAsia="宋体" w:hAnsi="Consolas" w:cs="宋体"/>
          <w:color w:val="000000"/>
          <w:sz w:val="12"/>
          <w:szCs w:val="12"/>
          <w:bdr w:val="none" w:sz="0" w:space="0" w:color="auto" w:frame="1"/>
          <w:lang w:eastAsia="zh-CN"/>
        </w:rPr>
        <w:t>v_scale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RGB_V_FOV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DEPTH_V_FOV</w:t>
      </w:r>
    </w:p>
    <w:p w14:paraId="7FD2CE5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5542452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depth_x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int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FF1493"/>
          <w:sz w:val="12"/>
          <w:szCs w:val="12"/>
          <w:bdr w:val="none" w:sz="0" w:space="0" w:color="auto" w:frame="1"/>
          <w:lang w:eastAsia="zh-CN"/>
        </w:rPr>
        <w:t>round</w:t>
      </w:r>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x_rel</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h_scale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depth_w</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6A63E4D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depth_y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int</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FF1493"/>
          <w:sz w:val="12"/>
          <w:szCs w:val="12"/>
          <w:bdr w:val="none" w:sz="0" w:space="0" w:color="auto" w:frame="1"/>
          <w:lang w:eastAsia="zh-CN"/>
        </w:rPr>
        <w:t>round</w:t>
      </w:r>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y_rel</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v_scale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depth_h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15503AF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1F21A0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depth_x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int</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np.clip</w:t>
      </w:r>
      <w:proofErr w:type="spellEnd"/>
      <w:proofErr w:type="gram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depth_x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depth_w</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7FDD364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depth_y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int</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np.clip</w:t>
      </w:r>
      <w:proofErr w:type="spellEnd"/>
      <w:proofErr w:type="gram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depth_y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depth_h</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6478941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return</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depth_y</w:t>
      </w:r>
      <w:proofErr w:type="spellEnd"/>
    </w:p>
    <w:p w14:paraId="00D717A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56B2D92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try</w:t>
      </w:r>
      <w:r w:rsidRPr="00567FE4">
        <w:rPr>
          <w:rFonts w:ascii="Consolas" w:eastAsia="宋体" w:hAnsi="Consolas" w:cs="宋体"/>
          <w:color w:val="000000"/>
          <w:sz w:val="12"/>
          <w:szCs w:val="12"/>
          <w:bdr w:val="none" w:sz="0" w:space="0" w:color="auto" w:frame="1"/>
          <w:lang w:eastAsia="zh-CN"/>
        </w:rPr>
        <w:t>:</w:t>
      </w:r>
    </w:p>
    <w:p w14:paraId="264085B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while</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get_</w:t>
      </w:r>
      <w:proofErr w:type="gramStart"/>
      <w:r w:rsidRPr="00567FE4">
        <w:rPr>
          <w:rFonts w:ascii="Consolas" w:eastAsia="宋体" w:hAnsi="Consolas" w:cs="宋体"/>
          <w:color w:val="000000"/>
          <w:sz w:val="12"/>
          <w:szCs w:val="12"/>
          <w:bdr w:val="none" w:sz="0" w:space="0" w:color="auto" w:frame="1"/>
          <w:lang w:eastAsia="zh-CN"/>
        </w:rPr>
        <w:t>time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 xml:space="preserve">) &lt; </w:t>
      </w:r>
      <w:r w:rsidRPr="00567FE4">
        <w:rPr>
          <w:rFonts w:ascii="Consolas" w:eastAsia="宋体" w:hAnsi="Consolas" w:cs="宋体"/>
          <w:color w:val="009900"/>
          <w:sz w:val="12"/>
          <w:szCs w:val="12"/>
          <w:bdr w:val="none" w:sz="0" w:space="0" w:color="auto" w:frame="1"/>
          <w:lang w:eastAsia="zh-CN"/>
        </w:rPr>
        <w:t>60</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and</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not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stop_requested</w:t>
      </w:r>
      <w:proofErr w:type="spellEnd"/>
      <w:r w:rsidRPr="00567FE4">
        <w:rPr>
          <w:rFonts w:ascii="Consolas" w:eastAsia="宋体" w:hAnsi="Consolas" w:cs="宋体"/>
          <w:color w:val="000000"/>
          <w:sz w:val="12"/>
          <w:szCs w:val="12"/>
          <w:bdr w:val="none" w:sz="0" w:space="0" w:color="auto" w:frame="1"/>
          <w:lang w:eastAsia="zh-CN"/>
        </w:rPr>
        <w:t>:</w:t>
      </w:r>
    </w:p>
    <w:p w14:paraId="145630F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1. </w:t>
      </w:r>
      <w:r w:rsidRPr="00567FE4">
        <w:rPr>
          <w:rFonts w:ascii="Consolas" w:eastAsia="宋体" w:hAnsi="Consolas" w:cs="宋体"/>
          <w:color w:val="008200"/>
          <w:sz w:val="12"/>
          <w:szCs w:val="12"/>
          <w:bdr w:val="none" w:sz="0" w:space="0" w:color="auto" w:frame="1"/>
          <w:lang w:eastAsia="zh-CN"/>
        </w:rPr>
        <w:t>快速读取数据</w:t>
      </w:r>
    </w:p>
    <w:p w14:paraId="49A1671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myCam.read_</w:t>
      </w:r>
      <w:proofErr w:type="gramStart"/>
      <w:r w:rsidRPr="00567FE4">
        <w:rPr>
          <w:rFonts w:ascii="Consolas" w:eastAsia="宋体" w:hAnsi="Consolas" w:cs="宋体"/>
          <w:color w:val="000000"/>
          <w:sz w:val="12"/>
          <w:szCs w:val="12"/>
          <w:bdr w:val="none" w:sz="0" w:space="0" w:color="auto" w:frame="1"/>
          <w:lang w:eastAsia="zh-CN"/>
        </w:rPr>
        <w:t>RGB</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
    <w:p w14:paraId="4FFDDF9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myCam.read_depth</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dataMode</w:t>
      </w:r>
      <w:proofErr w:type="spellEnd"/>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'PX'</w:t>
      </w:r>
      <w:r w:rsidRPr="00567FE4">
        <w:rPr>
          <w:rFonts w:ascii="Consolas" w:eastAsia="宋体" w:hAnsi="Consolas" w:cs="宋体"/>
          <w:color w:val="000000"/>
          <w:sz w:val="12"/>
          <w:szCs w:val="12"/>
          <w:bdr w:val="none" w:sz="0" w:space="0" w:color="auto" w:frame="1"/>
          <w:lang w:eastAsia="zh-CN"/>
        </w:rPr>
        <w:t>)</w:t>
      </w:r>
    </w:p>
    <w:p w14:paraId="59784B3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76EAA49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rgb</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myCam.imageBufferRGB</w:t>
      </w:r>
      <w:proofErr w:type="spellEnd"/>
    </w:p>
    <w:p w14:paraId="22B941B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depth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myCam.imageBufferDepthPX</w:t>
      </w:r>
      <w:proofErr w:type="spellEnd"/>
    </w:p>
    <w:p w14:paraId="381B1C4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0318302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2. </w:t>
      </w:r>
      <w:r w:rsidRPr="00567FE4">
        <w:rPr>
          <w:rFonts w:ascii="Consolas" w:eastAsia="宋体" w:hAnsi="Consolas" w:cs="宋体"/>
          <w:color w:val="008200"/>
          <w:sz w:val="12"/>
          <w:szCs w:val="12"/>
          <w:bdr w:val="none" w:sz="0" w:space="0" w:color="auto" w:frame="1"/>
          <w:lang w:eastAsia="zh-CN"/>
        </w:rPr>
        <w:t>优化：只处理图像中央区域，提高处理速度</w:t>
      </w:r>
    </w:p>
    <w:p w14:paraId="51FCEF2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hsv</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cv2.cvtColor(</w:t>
      </w:r>
      <w:proofErr w:type="spellStart"/>
      <w:r w:rsidRPr="00567FE4">
        <w:rPr>
          <w:rFonts w:ascii="Consolas" w:eastAsia="宋体" w:hAnsi="Consolas" w:cs="宋体"/>
          <w:color w:val="000000"/>
          <w:sz w:val="12"/>
          <w:szCs w:val="12"/>
          <w:bdr w:val="none" w:sz="0" w:space="0" w:color="auto" w:frame="1"/>
          <w:lang w:eastAsia="zh-CN"/>
        </w:rPr>
        <w:t>rgb</w:t>
      </w:r>
      <w:proofErr w:type="spellEnd"/>
      <w:r w:rsidRPr="00567FE4">
        <w:rPr>
          <w:rFonts w:ascii="Consolas" w:eastAsia="宋体" w:hAnsi="Consolas" w:cs="宋体"/>
          <w:color w:val="000000"/>
          <w:sz w:val="12"/>
          <w:szCs w:val="12"/>
          <w:bdr w:val="none" w:sz="0" w:space="0" w:color="auto" w:frame="1"/>
          <w:lang w:eastAsia="zh-CN"/>
        </w:rPr>
        <w:t>, cv2.COLOR_BGR2HSV)</w:t>
      </w:r>
    </w:p>
    <w:p w14:paraId="6F6FD64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针对红色设置掩码</w:t>
      </w:r>
    </w:p>
    <w:p w14:paraId="307D5A1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mask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cv2.inRange(</w:t>
      </w:r>
      <w:proofErr w:type="spellStart"/>
      <w:r w:rsidRPr="00567FE4">
        <w:rPr>
          <w:rFonts w:ascii="Consolas" w:eastAsia="宋体" w:hAnsi="Consolas" w:cs="宋体"/>
          <w:color w:val="000000"/>
          <w:sz w:val="12"/>
          <w:szCs w:val="12"/>
          <w:bdr w:val="none" w:sz="0" w:space="0" w:color="auto" w:frame="1"/>
          <w:lang w:eastAsia="zh-CN"/>
        </w:rPr>
        <w:t>hsv</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np.array</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100</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100</w:t>
      </w:r>
      <w:r w:rsidRPr="00567FE4">
        <w:rPr>
          <w:rFonts w:ascii="Consolas" w:eastAsia="宋体" w:hAnsi="Consolas" w:cs="宋体"/>
          <w:color w:val="000000"/>
          <w:sz w:val="12"/>
          <w:szCs w:val="12"/>
          <w:bdr w:val="none" w:sz="0" w:space="0" w:color="auto" w:frame="1"/>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np.array</w:t>
      </w:r>
      <w:proofErr w:type="spellEnd"/>
      <w:proofErr w:type="gram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10</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w:t>
      </w:r>
    </w:p>
    <w:p w14:paraId="53F5B94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14D10CD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obs_detected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False</w:t>
      </w:r>
    </w:p>
    <w:p w14:paraId="32E580B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dist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999</w:t>
      </w:r>
    </w:p>
    <w:p w14:paraId="2988080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obs_center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None</w:t>
      </w:r>
    </w:p>
    <w:p w14:paraId="62A8F80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obs_bbox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None</w:t>
      </w:r>
    </w:p>
    <w:p w14:paraId="07408F5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52C8ED0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np.</w:t>
      </w:r>
      <w:r w:rsidRPr="00567FE4">
        <w:rPr>
          <w:rFonts w:ascii="Consolas" w:eastAsia="宋体" w:hAnsi="Consolas" w:cs="宋体"/>
          <w:color w:val="FF1493"/>
          <w:sz w:val="12"/>
          <w:szCs w:val="12"/>
          <w:bdr w:val="none" w:sz="0" w:space="0" w:color="auto" w:frame="1"/>
          <w:lang w:eastAsia="zh-CN"/>
        </w:rPr>
        <w:t>any</w:t>
      </w:r>
      <w:proofErr w:type="spellEnd"/>
      <w:r w:rsidRPr="00567FE4">
        <w:rPr>
          <w:rFonts w:ascii="Consolas" w:eastAsia="宋体" w:hAnsi="Consolas" w:cs="宋体"/>
          <w:color w:val="000000"/>
          <w:sz w:val="12"/>
          <w:szCs w:val="12"/>
          <w:bdr w:val="none" w:sz="0" w:space="0" w:color="auto" w:frame="1"/>
          <w:lang w:eastAsia="zh-CN"/>
        </w:rPr>
        <w:t>(mask):</w:t>
      </w:r>
    </w:p>
    <w:p w14:paraId="013A044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M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cv2.moments(mask)</w:t>
      </w:r>
    </w:p>
    <w:p w14:paraId="29C1FBD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M[</w:t>
      </w:r>
      <w:r w:rsidRPr="00567FE4">
        <w:rPr>
          <w:rFonts w:ascii="Consolas" w:eastAsia="宋体" w:hAnsi="Consolas" w:cs="宋体"/>
          <w:color w:val="0000FF"/>
          <w:sz w:val="12"/>
          <w:szCs w:val="12"/>
          <w:bdr w:val="none" w:sz="0" w:space="0" w:color="auto" w:frame="1"/>
          <w:lang w:eastAsia="zh-CN"/>
        </w:rPr>
        <w:t>"m00"</w:t>
      </w:r>
      <w:r w:rsidRPr="00567FE4">
        <w:rPr>
          <w:rFonts w:ascii="Consolas" w:eastAsia="宋体" w:hAnsi="Consolas" w:cs="宋体"/>
          <w:color w:val="000000"/>
          <w:sz w:val="12"/>
          <w:szCs w:val="12"/>
          <w:bdr w:val="none" w:sz="0" w:space="0" w:color="auto" w:frame="1"/>
          <w:lang w:eastAsia="zh-CN"/>
        </w:rPr>
        <w:t xml:space="preserve">] &gt; </w:t>
      </w:r>
      <w:r w:rsidRPr="00567FE4">
        <w:rPr>
          <w:rFonts w:ascii="Consolas" w:eastAsia="宋体" w:hAnsi="Consolas" w:cs="宋体"/>
          <w:color w:val="009900"/>
          <w:sz w:val="12"/>
          <w:szCs w:val="12"/>
          <w:bdr w:val="none" w:sz="0" w:space="0" w:color="auto" w:frame="1"/>
          <w:lang w:eastAsia="zh-CN"/>
        </w:rPr>
        <w:t>500</w:t>
      </w:r>
      <w:r w:rsidRPr="00567FE4">
        <w:rPr>
          <w:rFonts w:ascii="Consolas" w:eastAsia="宋体" w:hAnsi="Consolas" w:cs="宋体"/>
          <w:color w:val="000000"/>
          <w:sz w:val="12"/>
          <w:szCs w:val="12"/>
          <w:bdr w:val="none" w:sz="0" w:space="0" w:color="auto" w:frame="1"/>
          <w:lang w:eastAsia="zh-CN"/>
        </w:rPr>
        <w:t>:</w:t>
      </w:r>
    </w:p>
    <w:p w14:paraId="11E84DB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cX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FF1493"/>
          <w:sz w:val="12"/>
          <w:szCs w:val="12"/>
          <w:bdr w:val="none" w:sz="0" w:space="0" w:color="auto" w:frame="1"/>
          <w:lang w:eastAsia="zh-CN"/>
        </w:rPr>
        <w:t>int</w:t>
      </w:r>
      <w:r w:rsidRPr="00567FE4">
        <w:rPr>
          <w:rFonts w:ascii="Consolas" w:eastAsia="宋体" w:hAnsi="Consolas" w:cs="宋体"/>
          <w:color w:val="000000"/>
          <w:sz w:val="12"/>
          <w:szCs w:val="12"/>
          <w:bdr w:val="none" w:sz="0" w:space="0" w:color="auto" w:frame="1"/>
          <w:lang w:eastAsia="zh-CN"/>
        </w:rPr>
        <w:t>(M[</w:t>
      </w:r>
      <w:r w:rsidRPr="00567FE4">
        <w:rPr>
          <w:rFonts w:ascii="Consolas" w:eastAsia="宋体" w:hAnsi="Consolas" w:cs="宋体"/>
          <w:color w:val="0000FF"/>
          <w:sz w:val="12"/>
          <w:szCs w:val="12"/>
          <w:bdr w:val="none" w:sz="0" w:space="0" w:color="auto" w:frame="1"/>
          <w:lang w:eastAsia="zh-CN"/>
        </w:rPr>
        <w:t>"m10"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M[</w:t>
      </w:r>
      <w:r w:rsidRPr="00567FE4">
        <w:rPr>
          <w:rFonts w:ascii="Consolas" w:eastAsia="宋体" w:hAnsi="Consolas" w:cs="宋体"/>
          <w:color w:val="0000FF"/>
          <w:sz w:val="12"/>
          <w:szCs w:val="12"/>
          <w:bdr w:val="none" w:sz="0" w:space="0" w:color="auto" w:frame="1"/>
          <w:lang w:eastAsia="zh-CN"/>
        </w:rPr>
        <w:t>"m00"</w:t>
      </w:r>
      <w:r w:rsidRPr="00567FE4">
        <w:rPr>
          <w:rFonts w:ascii="Consolas" w:eastAsia="宋体" w:hAnsi="Consolas" w:cs="宋体"/>
          <w:color w:val="000000"/>
          <w:sz w:val="12"/>
          <w:szCs w:val="12"/>
          <w:bdr w:val="none" w:sz="0" w:space="0" w:color="auto" w:frame="1"/>
          <w:lang w:eastAsia="zh-CN"/>
        </w:rPr>
        <w:t>])</w:t>
      </w:r>
    </w:p>
    <w:p w14:paraId="17FA313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cY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FF1493"/>
          <w:sz w:val="12"/>
          <w:szCs w:val="12"/>
          <w:bdr w:val="none" w:sz="0" w:space="0" w:color="auto" w:frame="1"/>
          <w:lang w:eastAsia="zh-CN"/>
        </w:rPr>
        <w:t>int</w:t>
      </w:r>
      <w:r w:rsidRPr="00567FE4">
        <w:rPr>
          <w:rFonts w:ascii="Consolas" w:eastAsia="宋体" w:hAnsi="Consolas" w:cs="宋体"/>
          <w:color w:val="000000"/>
          <w:sz w:val="12"/>
          <w:szCs w:val="12"/>
          <w:bdr w:val="none" w:sz="0" w:space="0" w:color="auto" w:frame="1"/>
          <w:lang w:eastAsia="zh-CN"/>
        </w:rPr>
        <w:t>(M[</w:t>
      </w:r>
      <w:r w:rsidRPr="00567FE4">
        <w:rPr>
          <w:rFonts w:ascii="Consolas" w:eastAsia="宋体" w:hAnsi="Consolas" w:cs="宋体"/>
          <w:color w:val="0000FF"/>
          <w:sz w:val="12"/>
          <w:szCs w:val="12"/>
          <w:bdr w:val="none" w:sz="0" w:space="0" w:color="auto" w:frame="1"/>
          <w:lang w:eastAsia="zh-CN"/>
        </w:rPr>
        <w:t>"m01"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M[</w:t>
      </w:r>
      <w:r w:rsidRPr="00567FE4">
        <w:rPr>
          <w:rFonts w:ascii="Consolas" w:eastAsia="宋体" w:hAnsi="Consolas" w:cs="宋体"/>
          <w:color w:val="0000FF"/>
          <w:sz w:val="12"/>
          <w:szCs w:val="12"/>
          <w:bdr w:val="none" w:sz="0" w:space="0" w:color="auto" w:frame="1"/>
          <w:lang w:eastAsia="zh-CN"/>
        </w:rPr>
        <w:t>"m00"</w:t>
      </w:r>
      <w:r w:rsidRPr="00567FE4">
        <w:rPr>
          <w:rFonts w:ascii="Consolas" w:eastAsia="宋体" w:hAnsi="Consolas" w:cs="宋体"/>
          <w:color w:val="000000"/>
          <w:sz w:val="12"/>
          <w:szCs w:val="12"/>
          <w:bdr w:val="none" w:sz="0" w:space="0" w:color="auto" w:frame="1"/>
          <w:lang w:eastAsia="zh-CN"/>
        </w:rPr>
        <w:t>])</w:t>
      </w:r>
    </w:p>
    <w:p w14:paraId="743E26D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obs_center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cX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cY</w:t>
      </w:r>
      <w:proofErr w:type="spellEnd"/>
      <w:r w:rsidRPr="00567FE4">
        <w:rPr>
          <w:rFonts w:ascii="Consolas" w:eastAsia="宋体" w:hAnsi="Consolas" w:cs="宋体"/>
          <w:color w:val="000000"/>
          <w:sz w:val="12"/>
          <w:szCs w:val="12"/>
          <w:bdr w:val="none" w:sz="0" w:space="0" w:color="auto" w:frame="1"/>
          <w:lang w:eastAsia="zh-CN"/>
        </w:rPr>
        <w:t>)</w:t>
      </w:r>
    </w:p>
    <w:p w14:paraId="0F64D5D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2A6D7A1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测距</w:t>
      </w:r>
    </w:p>
    <w:p w14:paraId="44F1B96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depth_cX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depth_cY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rgb_to_depth_</w:t>
      </w:r>
      <w:proofErr w:type="gramStart"/>
      <w:r w:rsidRPr="00567FE4">
        <w:rPr>
          <w:rFonts w:ascii="Consolas" w:eastAsia="宋体" w:hAnsi="Consolas" w:cs="宋体"/>
          <w:color w:val="000000"/>
          <w:sz w:val="12"/>
          <w:szCs w:val="12"/>
          <w:bdr w:val="none" w:sz="0" w:space="0" w:color="auto" w:frame="1"/>
          <w:lang w:eastAsia="zh-CN"/>
        </w:rPr>
        <w:t>pixel</w:t>
      </w:r>
      <w:proofErr w:type="spellEnd"/>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cX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cY</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rgb.shape</w:t>
      </w:r>
      <w:proofErr w:type="spellEnd"/>
      <w:proofErr w:type="gramEnd"/>
      <w:r w:rsidRPr="00567FE4">
        <w:rPr>
          <w:rFonts w:ascii="Consolas" w:eastAsia="宋体" w:hAnsi="Consolas" w:cs="宋体"/>
          <w:color w:val="000000"/>
          <w:sz w:val="12"/>
          <w:szCs w:val="12"/>
          <w:bdr w:val="none" w:sz="0" w:space="0" w:color="auto" w:frame="1"/>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depth.shape</w:t>
      </w:r>
      <w:proofErr w:type="spellEnd"/>
      <w:proofErr w:type="gramEnd"/>
      <w:r w:rsidRPr="00567FE4">
        <w:rPr>
          <w:rFonts w:ascii="Consolas" w:eastAsia="宋体" w:hAnsi="Consolas" w:cs="宋体"/>
          <w:color w:val="000000"/>
          <w:sz w:val="12"/>
          <w:szCs w:val="12"/>
          <w:bdr w:val="none" w:sz="0" w:space="0" w:color="auto" w:frame="1"/>
          <w:lang w:eastAsia="zh-CN"/>
        </w:rPr>
        <w:t>)</w:t>
      </w:r>
    </w:p>
    <w:p w14:paraId="086226E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val</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000000"/>
          <w:sz w:val="12"/>
          <w:szCs w:val="12"/>
          <w:bdr w:val="none" w:sz="0" w:space="0" w:color="auto" w:frame="1"/>
          <w:lang w:eastAsia="zh-CN"/>
        </w:rPr>
        <w:t>depth[</w:t>
      </w:r>
      <w:proofErr w:type="spellStart"/>
      <w:proofErr w:type="gramEnd"/>
      <w:r w:rsidRPr="00567FE4">
        <w:rPr>
          <w:rFonts w:ascii="Consolas" w:eastAsia="宋体" w:hAnsi="Consolas" w:cs="宋体"/>
          <w:color w:val="000000"/>
          <w:sz w:val="12"/>
          <w:szCs w:val="12"/>
          <w:bdr w:val="none" w:sz="0" w:space="0" w:color="auto" w:frame="1"/>
          <w:lang w:eastAsia="zh-CN"/>
        </w:rPr>
        <w:t>depth_cY</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depth_cX</w:t>
      </w:r>
      <w:proofErr w:type="spellEnd"/>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FF1493"/>
          <w:sz w:val="12"/>
          <w:szCs w:val="12"/>
          <w:bdr w:val="none" w:sz="0" w:space="0" w:color="auto" w:frame="1"/>
          <w:lang w:eastAsia="zh-CN"/>
        </w:rPr>
        <w:t>isinstance</w:t>
      </w:r>
      <w:proofErr w:type="spellEnd"/>
      <w:r w:rsidRPr="00567FE4">
        <w:rPr>
          <w:rFonts w:ascii="Consolas" w:eastAsia="宋体" w:hAnsi="Consolas" w:cs="宋体"/>
          <w:color w:val="000000"/>
          <w:sz w:val="12"/>
          <w:szCs w:val="12"/>
          <w:bdr w:val="none" w:sz="0" w:space="0" w:color="auto" w:frame="1"/>
          <w:lang w:eastAsia="zh-CN"/>
        </w:rPr>
        <w:t>(depth[</w:t>
      </w:r>
      <w:proofErr w:type="spellStart"/>
      <w:proofErr w:type="gramEnd"/>
      <w:r w:rsidRPr="00567FE4">
        <w:rPr>
          <w:rFonts w:ascii="Consolas" w:eastAsia="宋体" w:hAnsi="Consolas" w:cs="宋体"/>
          <w:color w:val="000000"/>
          <w:sz w:val="12"/>
          <w:szCs w:val="12"/>
          <w:bdr w:val="none" w:sz="0" w:space="0" w:color="auto" w:frame="1"/>
          <w:lang w:eastAsia="zh-CN"/>
        </w:rPr>
        <w:t>depth_cY</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depth_cX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np.ndarray</w:t>
      </w:r>
      <w:proofErr w:type="spellEnd"/>
      <w:proofErr w:type="gram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000000"/>
          <w:sz w:val="12"/>
          <w:szCs w:val="12"/>
          <w:bdr w:val="none" w:sz="0" w:space="0" w:color="auto" w:frame="1"/>
          <w:lang w:eastAsia="zh-CN"/>
        </w:rPr>
        <w:t>depth[</w:t>
      </w:r>
      <w:proofErr w:type="spellStart"/>
      <w:proofErr w:type="gramEnd"/>
      <w:r w:rsidRPr="00567FE4">
        <w:rPr>
          <w:rFonts w:ascii="Consolas" w:eastAsia="宋体" w:hAnsi="Consolas" w:cs="宋体"/>
          <w:color w:val="000000"/>
          <w:sz w:val="12"/>
          <w:szCs w:val="12"/>
          <w:bdr w:val="none" w:sz="0" w:space="0" w:color="auto" w:frame="1"/>
          <w:lang w:eastAsia="zh-CN"/>
        </w:rPr>
        <w:t>depth_cY</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depth_cX</w:t>
      </w:r>
      <w:proofErr w:type="spellEnd"/>
      <w:r w:rsidRPr="00567FE4">
        <w:rPr>
          <w:rFonts w:ascii="Consolas" w:eastAsia="宋体" w:hAnsi="Consolas" w:cs="宋体"/>
          <w:color w:val="000000"/>
          <w:sz w:val="12"/>
          <w:szCs w:val="12"/>
          <w:bdr w:val="none" w:sz="0" w:space="0" w:color="auto" w:frame="1"/>
          <w:lang w:eastAsia="zh-CN"/>
        </w:rPr>
        <w:t>]</w:t>
      </w:r>
    </w:p>
    <w:p w14:paraId="387AD27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dist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val</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39.0</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255.0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10.0</w:t>
      </w:r>
    </w:p>
    <w:p w14:paraId="5AE81C2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158DF67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逻辑：只要在视野中心且距离小于阈值，立即触发</w:t>
      </w:r>
    </w:p>
    <w:p w14:paraId="0235005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dist</w:t>
      </w:r>
      <w:proofErr w:type="spellEnd"/>
      <w:r w:rsidRPr="00567FE4">
        <w:rPr>
          <w:rFonts w:ascii="Consolas" w:eastAsia="宋体" w:hAnsi="Consolas" w:cs="宋体"/>
          <w:color w:val="000000"/>
          <w:sz w:val="12"/>
          <w:szCs w:val="12"/>
          <w:bdr w:val="none" w:sz="0" w:space="0" w:color="auto" w:frame="1"/>
          <w:lang w:eastAsia="zh-CN"/>
        </w:rPr>
        <w:t xml:space="preserve"> &lt; LOOK_AHEAD_DIST </w:t>
      </w:r>
      <w:r w:rsidRPr="00567FE4">
        <w:rPr>
          <w:rFonts w:ascii="Consolas" w:eastAsia="宋体" w:hAnsi="Consolas" w:cs="宋体"/>
          <w:b/>
          <w:bCs/>
          <w:color w:val="006699"/>
          <w:sz w:val="12"/>
          <w:szCs w:val="12"/>
          <w:bdr w:val="none" w:sz="0" w:space="0" w:color="auto" w:frame="1"/>
          <w:lang w:eastAsia="zh-CN"/>
        </w:rPr>
        <w:t>and</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200</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&lt; </w:t>
      </w:r>
      <w:proofErr w:type="spellStart"/>
      <w:r w:rsidRPr="00567FE4">
        <w:rPr>
          <w:rFonts w:ascii="Consolas" w:eastAsia="宋体" w:hAnsi="Consolas" w:cs="宋体"/>
          <w:color w:val="000000"/>
          <w:sz w:val="12"/>
          <w:szCs w:val="12"/>
          <w:bdr w:val="none" w:sz="0" w:space="0" w:color="auto" w:frame="1"/>
          <w:lang w:eastAsia="zh-CN"/>
        </w:rPr>
        <w:t>cX</w:t>
      </w:r>
      <w:proofErr w:type="spellEnd"/>
      <w:r w:rsidRPr="00567FE4">
        <w:rPr>
          <w:rFonts w:ascii="Consolas" w:eastAsia="宋体" w:hAnsi="Consolas" w:cs="宋体"/>
          <w:color w:val="000000"/>
          <w:sz w:val="12"/>
          <w:szCs w:val="12"/>
          <w:bdr w:val="none" w:sz="0" w:space="0" w:color="auto" w:frame="1"/>
          <w:lang w:eastAsia="zh-CN"/>
        </w:rPr>
        <w:t xml:space="preserve"> &lt; </w:t>
      </w:r>
      <w:r w:rsidRPr="00567FE4">
        <w:rPr>
          <w:rFonts w:ascii="Consolas" w:eastAsia="宋体" w:hAnsi="Consolas" w:cs="宋体"/>
          <w:color w:val="009900"/>
          <w:sz w:val="12"/>
          <w:szCs w:val="12"/>
          <w:bdr w:val="none" w:sz="0" w:space="0" w:color="auto" w:frame="1"/>
          <w:lang w:eastAsia="zh-CN"/>
        </w:rPr>
        <w:t>400</w:t>
      </w:r>
      <w:r w:rsidRPr="00567FE4">
        <w:rPr>
          <w:rFonts w:ascii="Consolas" w:eastAsia="宋体" w:hAnsi="Consolas" w:cs="宋体"/>
          <w:color w:val="000000"/>
          <w:sz w:val="12"/>
          <w:szCs w:val="12"/>
          <w:bdr w:val="none" w:sz="0" w:space="0" w:color="auto" w:frame="1"/>
          <w:lang w:eastAsia="zh-CN"/>
        </w:rPr>
        <w:t>:</w:t>
      </w:r>
    </w:p>
    <w:p w14:paraId="465A933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obs_detected</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True</w:t>
      </w:r>
    </w:p>
    <w:p w14:paraId="1BCDC89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095617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ys</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xs</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np.where</w:t>
      </w:r>
      <w:proofErr w:type="spellEnd"/>
      <w:proofErr w:type="gramEnd"/>
      <w:r w:rsidRPr="00567FE4">
        <w:rPr>
          <w:rFonts w:ascii="Consolas" w:eastAsia="宋体" w:hAnsi="Consolas" w:cs="宋体"/>
          <w:color w:val="000000"/>
          <w:sz w:val="12"/>
          <w:szCs w:val="12"/>
          <w:bdr w:val="none" w:sz="0" w:space="0" w:color="auto" w:frame="1"/>
          <w:lang w:eastAsia="zh-CN"/>
        </w:rPr>
        <w:t xml:space="preserve">(mask &gt;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3DC9ABF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lastRenderedPageBreak/>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FF1493"/>
          <w:sz w:val="12"/>
          <w:szCs w:val="12"/>
          <w:bdr w:val="none" w:sz="0" w:space="0" w:color="auto" w:frame="1"/>
          <w:lang w:eastAsia="zh-CN"/>
        </w:rPr>
        <w:t>len</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xs</w:t>
      </w:r>
      <w:proofErr w:type="spellEnd"/>
      <w:r w:rsidRPr="00567FE4">
        <w:rPr>
          <w:rFonts w:ascii="Consolas" w:eastAsia="宋体" w:hAnsi="Consolas" w:cs="宋体"/>
          <w:color w:val="000000"/>
          <w:sz w:val="12"/>
          <w:szCs w:val="12"/>
          <w:bdr w:val="none" w:sz="0" w:space="0" w:color="auto" w:frame="1"/>
          <w:lang w:eastAsia="zh-CN"/>
        </w:rPr>
        <w:t xml:space="preserve">) &gt;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and</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FF1493"/>
          <w:sz w:val="12"/>
          <w:szCs w:val="12"/>
          <w:bdr w:val="none" w:sz="0" w:space="0" w:color="auto" w:frame="1"/>
          <w:lang w:eastAsia="zh-CN"/>
        </w:rPr>
        <w:t>len</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ys</w:t>
      </w:r>
      <w:proofErr w:type="spellEnd"/>
      <w:r w:rsidRPr="00567FE4">
        <w:rPr>
          <w:rFonts w:ascii="Consolas" w:eastAsia="宋体" w:hAnsi="Consolas" w:cs="宋体"/>
          <w:color w:val="000000"/>
          <w:sz w:val="12"/>
          <w:szCs w:val="12"/>
          <w:bdr w:val="none" w:sz="0" w:space="0" w:color="auto" w:frame="1"/>
          <w:lang w:eastAsia="zh-CN"/>
        </w:rPr>
        <w:t xml:space="preserve">) &gt;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7CD6D50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x_max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np.</w:t>
      </w:r>
      <w:r w:rsidRPr="00567FE4">
        <w:rPr>
          <w:rFonts w:ascii="Consolas" w:eastAsia="宋体" w:hAnsi="Consolas" w:cs="宋体"/>
          <w:color w:val="FF1493"/>
          <w:sz w:val="12"/>
          <w:szCs w:val="12"/>
          <w:bdr w:val="none" w:sz="0" w:space="0" w:color="auto" w:frame="1"/>
          <w:lang w:eastAsia="zh-CN"/>
        </w:rPr>
        <w:t>min</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xs</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np.</w:t>
      </w:r>
      <w:r w:rsidRPr="00567FE4">
        <w:rPr>
          <w:rFonts w:ascii="Consolas" w:eastAsia="宋体" w:hAnsi="Consolas" w:cs="宋体"/>
          <w:color w:val="FF1493"/>
          <w:sz w:val="12"/>
          <w:szCs w:val="12"/>
          <w:bdr w:val="none" w:sz="0" w:space="0" w:color="auto" w:frame="1"/>
          <w:lang w:eastAsia="zh-CN"/>
        </w:rPr>
        <w:t>max</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xs</w:t>
      </w:r>
      <w:proofErr w:type="spellEnd"/>
      <w:r w:rsidRPr="00567FE4">
        <w:rPr>
          <w:rFonts w:ascii="Consolas" w:eastAsia="宋体" w:hAnsi="Consolas" w:cs="宋体"/>
          <w:color w:val="000000"/>
          <w:sz w:val="12"/>
          <w:szCs w:val="12"/>
          <w:bdr w:val="none" w:sz="0" w:space="0" w:color="auto" w:frame="1"/>
          <w:lang w:eastAsia="zh-CN"/>
        </w:rPr>
        <w:t>)</w:t>
      </w:r>
    </w:p>
    <w:p w14:paraId="58B682F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np.</w:t>
      </w:r>
      <w:r w:rsidRPr="00567FE4">
        <w:rPr>
          <w:rFonts w:ascii="Consolas" w:eastAsia="宋体" w:hAnsi="Consolas" w:cs="宋体"/>
          <w:color w:val="FF1493"/>
          <w:sz w:val="12"/>
          <w:szCs w:val="12"/>
          <w:bdr w:val="none" w:sz="0" w:space="0" w:color="auto" w:frame="1"/>
          <w:lang w:eastAsia="zh-CN"/>
        </w:rPr>
        <w:t>min</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ys</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np.</w:t>
      </w:r>
      <w:r w:rsidRPr="00567FE4">
        <w:rPr>
          <w:rFonts w:ascii="Consolas" w:eastAsia="宋体" w:hAnsi="Consolas" w:cs="宋体"/>
          <w:color w:val="FF1493"/>
          <w:sz w:val="12"/>
          <w:szCs w:val="12"/>
          <w:bdr w:val="none" w:sz="0" w:space="0" w:color="auto" w:frame="1"/>
          <w:lang w:eastAsia="zh-CN"/>
        </w:rPr>
        <w:t>max</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ys</w:t>
      </w:r>
      <w:proofErr w:type="spellEnd"/>
      <w:r w:rsidRPr="00567FE4">
        <w:rPr>
          <w:rFonts w:ascii="Consolas" w:eastAsia="宋体" w:hAnsi="Consolas" w:cs="宋体"/>
          <w:color w:val="000000"/>
          <w:sz w:val="12"/>
          <w:szCs w:val="12"/>
          <w:bdr w:val="none" w:sz="0" w:space="0" w:color="auto" w:frame="1"/>
          <w:lang w:eastAsia="zh-CN"/>
        </w:rPr>
        <w:t>)</w:t>
      </w:r>
    </w:p>
    <w:p w14:paraId="6CCC3F6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obs_bbox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x_max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w:t>
      </w:r>
    </w:p>
    <w:p w14:paraId="72A88F2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787E0F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3. </w:t>
      </w:r>
      <w:r w:rsidRPr="00567FE4">
        <w:rPr>
          <w:rFonts w:ascii="Consolas" w:eastAsia="宋体" w:hAnsi="Consolas" w:cs="宋体"/>
          <w:color w:val="008200"/>
          <w:sz w:val="12"/>
          <w:szCs w:val="12"/>
          <w:bdr w:val="none" w:sz="0" w:space="0" w:color="auto" w:frame="1"/>
          <w:lang w:eastAsia="zh-CN"/>
        </w:rPr>
        <w:t>避障状态机</w:t>
      </w:r>
    </w:p>
    <w:p w14:paraId="42CF61C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curr_t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get_</w:t>
      </w:r>
      <w:proofErr w:type="gramStart"/>
      <w:r w:rsidRPr="00567FE4">
        <w:rPr>
          <w:rFonts w:ascii="Consolas" w:eastAsia="宋体" w:hAnsi="Consolas" w:cs="宋体"/>
          <w:color w:val="000000"/>
          <w:sz w:val="12"/>
          <w:szCs w:val="12"/>
          <w:bdr w:val="none" w:sz="0" w:space="0" w:color="auto" w:frame="1"/>
          <w:lang w:eastAsia="zh-CN"/>
        </w:rPr>
        <w:t>time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w:t>
      </w:r>
    </w:p>
    <w:p w14:paraId="28E7635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throttle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BASE_SPEED</w:t>
      </w:r>
    </w:p>
    <w:p w14:paraId="4FDADC1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steering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0.0</w:t>
      </w:r>
    </w:p>
    <w:p w14:paraId="1A3A563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B0B53F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'FORWARD'</w:t>
      </w:r>
      <w:r w:rsidRPr="00567FE4">
        <w:rPr>
          <w:rFonts w:ascii="Consolas" w:eastAsia="宋体" w:hAnsi="Consolas" w:cs="宋体"/>
          <w:color w:val="000000"/>
          <w:sz w:val="12"/>
          <w:szCs w:val="12"/>
          <w:bdr w:val="none" w:sz="0" w:space="0" w:color="auto" w:frame="1"/>
          <w:lang w:eastAsia="zh-CN"/>
        </w:rPr>
        <w:t>:</w:t>
      </w:r>
    </w:p>
    <w:p w14:paraId="0CA1744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obs_detected</w:t>
      </w:r>
      <w:proofErr w:type="spellEnd"/>
      <w:r w:rsidRPr="00567FE4">
        <w:rPr>
          <w:rFonts w:ascii="Consolas" w:eastAsia="宋体" w:hAnsi="Consolas" w:cs="宋体"/>
          <w:color w:val="000000"/>
          <w:sz w:val="12"/>
          <w:szCs w:val="12"/>
          <w:bdr w:val="none" w:sz="0" w:space="0" w:color="auto" w:frame="1"/>
          <w:lang w:eastAsia="zh-CN"/>
        </w:rPr>
        <w:t>:</w:t>
      </w:r>
    </w:p>
    <w:p w14:paraId="28F705E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avoid_dir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current_lane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w:t>
      </w:r>
    </w:p>
    <w:p w14:paraId="27A9A87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turn_text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右转</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avoid_dir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左转</w:t>
      </w:r>
      <w:r w:rsidRPr="00567FE4">
        <w:rPr>
          <w:rFonts w:ascii="Consolas" w:eastAsia="宋体" w:hAnsi="Consolas" w:cs="宋体"/>
          <w:color w:val="0000FF"/>
          <w:sz w:val="12"/>
          <w:szCs w:val="12"/>
          <w:bdr w:val="none" w:sz="0" w:space="0" w:color="auto" w:frame="1"/>
          <w:lang w:eastAsia="zh-CN"/>
        </w:rPr>
        <w:t>'</w:t>
      </w:r>
    </w:p>
    <w:p w14:paraId="32B180C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左车道</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current_lane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右车道</w:t>
      </w:r>
      <w:r w:rsidRPr="00567FE4">
        <w:rPr>
          <w:rFonts w:ascii="Consolas" w:eastAsia="宋体" w:hAnsi="Consolas" w:cs="宋体"/>
          <w:color w:val="0000FF"/>
          <w:sz w:val="12"/>
          <w:szCs w:val="12"/>
          <w:bdr w:val="none" w:sz="0" w:space="0" w:color="auto" w:frame="1"/>
          <w:lang w:eastAsia="zh-CN"/>
        </w:rPr>
        <w:t>'</w:t>
      </w:r>
    </w:p>
    <w:p w14:paraId="5EA6231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gramStart"/>
      <w:r w:rsidRPr="00567FE4">
        <w:rPr>
          <w:rFonts w:ascii="Consolas" w:eastAsia="宋体" w:hAnsi="Consolas" w:cs="宋体"/>
          <w:color w:val="FF1493"/>
          <w:sz w:val="12"/>
          <w:szCs w:val="12"/>
          <w:bdr w:val="none" w:sz="0" w:space="0" w:color="auto" w:frame="1"/>
          <w:lang w:eastAsia="zh-CN"/>
        </w:rPr>
        <w:t>print</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f</w:t>
      </w:r>
      <w:r w:rsidRPr="00567FE4">
        <w:rPr>
          <w:rFonts w:ascii="Consolas" w:eastAsia="宋体" w:hAnsi="Consolas" w:cs="宋体"/>
          <w:color w:val="0000FF"/>
          <w:sz w:val="12"/>
          <w:szCs w:val="12"/>
          <w:bdr w:val="none" w:sz="0" w:space="0" w:color="auto" w:frame="1"/>
          <w:lang w:eastAsia="zh-CN"/>
        </w:rPr>
        <w:t xml:space="preserve">"!!! </w:t>
      </w:r>
      <w:r w:rsidRPr="00567FE4">
        <w:rPr>
          <w:rFonts w:ascii="Consolas" w:eastAsia="宋体" w:hAnsi="Consolas" w:cs="宋体"/>
          <w:color w:val="0000FF"/>
          <w:sz w:val="12"/>
          <w:szCs w:val="12"/>
          <w:bdr w:val="none" w:sz="0" w:space="0" w:color="auto" w:frame="1"/>
          <w:lang w:eastAsia="zh-CN"/>
        </w:rPr>
        <w:t>发现障碍</w:t>
      </w:r>
      <w:r w:rsidRPr="00567FE4">
        <w:rPr>
          <w:rFonts w:ascii="Consolas" w:eastAsia="宋体" w:hAnsi="Consolas" w:cs="宋体"/>
          <w:color w:val="0000FF"/>
          <w:sz w:val="12"/>
          <w:szCs w:val="12"/>
          <w:bdr w:val="none" w:sz="0" w:space="0" w:color="auto" w:frame="1"/>
          <w:lang w:eastAsia="zh-CN"/>
        </w:rPr>
        <w:t xml:space="preserve">: {dist:.2f}m - </w:t>
      </w:r>
      <w:r w:rsidRPr="00567FE4">
        <w:rPr>
          <w:rFonts w:ascii="Consolas" w:eastAsia="宋体" w:hAnsi="Consolas" w:cs="宋体"/>
          <w:color w:val="0000FF"/>
          <w:sz w:val="12"/>
          <w:szCs w:val="12"/>
          <w:bdr w:val="none" w:sz="0" w:space="0" w:color="auto" w:frame="1"/>
          <w:lang w:eastAsia="zh-CN"/>
        </w:rPr>
        <w:t>当前</w:t>
      </w:r>
      <w:r w:rsidRPr="00567FE4">
        <w:rPr>
          <w:rFonts w:ascii="Consolas" w:eastAsia="宋体" w:hAnsi="Consolas" w:cs="宋体"/>
          <w:color w:val="0000FF"/>
          <w:sz w:val="12"/>
          <w:szCs w:val="12"/>
          <w:bdr w:val="none" w:sz="0" w:space="0" w:color="auto" w:frame="1"/>
          <w:lang w:eastAsia="zh-CN"/>
        </w:rPr>
        <w:t>{</w:t>
      </w:r>
      <w:proofErr w:type="spellStart"/>
      <w:r w:rsidRPr="00567FE4">
        <w:rPr>
          <w:rFonts w:ascii="Consolas" w:eastAsia="宋体" w:hAnsi="Consolas" w:cs="宋体"/>
          <w:color w:val="0000FF"/>
          <w:sz w:val="12"/>
          <w:szCs w:val="12"/>
          <w:bdr w:val="none" w:sz="0" w:space="0" w:color="auto" w:frame="1"/>
          <w:lang w:eastAsia="zh-CN"/>
        </w:rPr>
        <w:t>lane_text</w:t>
      </w:r>
      <w:proofErr w:type="spellEnd"/>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，立即</w:t>
      </w:r>
      <w:r w:rsidRPr="00567FE4">
        <w:rPr>
          <w:rFonts w:ascii="Consolas" w:eastAsia="宋体" w:hAnsi="Consolas" w:cs="宋体"/>
          <w:color w:val="0000FF"/>
          <w:sz w:val="12"/>
          <w:szCs w:val="12"/>
          <w:bdr w:val="none" w:sz="0" w:space="0" w:color="auto" w:frame="1"/>
          <w:lang w:eastAsia="zh-CN"/>
        </w:rPr>
        <w:t>{</w:t>
      </w:r>
      <w:proofErr w:type="spellStart"/>
      <w:r w:rsidRPr="00567FE4">
        <w:rPr>
          <w:rFonts w:ascii="Consolas" w:eastAsia="宋体" w:hAnsi="Consolas" w:cs="宋体"/>
          <w:color w:val="0000FF"/>
          <w:sz w:val="12"/>
          <w:szCs w:val="12"/>
          <w:bdr w:val="none" w:sz="0" w:space="0" w:color="auto" w:frame="1"/>
          <w:lang w:eastAsia="zh-CN"/>
        </w:rPr>
        <w:t>turn_text</w:t>
      </w:r>
      <w:proofErr w:type="spellEnd"/>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FF"/>
          <w:sz w:val="12"/>
          <w:szCs w:val="12"/>
          <w:bdr w:val="none" w:sz="0" w:space="0" w:color="auto" w:frame="1"/>
          <w:lang w:eastAsia="zh-CN"/>
        </w:rPr>
        <w:t>避障</w:t>
      </w:r>
      <w:r w:rsidRPr="00567FE4">
        <w:rPr>
          <w:rFonts w:ascii="Consolas" w:eastAsia="宋体" w:hAnsi="Consolas" w:cs="宋体"/>
          <w:color w:val="0000FF"/>
          <w:sz w:val="12"/>
          <w:szCs w:val="12"/>
          <w:bdr w:val="none" w:sz="0" w:space="0" w:color="auto" w:frame="1"/>
          <w:lang w:eastAsia="zh-CN"/>
        </w:rPr>
        <w:t>"</w:t>
      </w:r>
      <w:r w:rsidRPr="00567FE4">
        <w:rPr>
          <w:rFonts w:ascii="Consolas" w:eastAsia="宋体" w:hAnsi="Consolas" w:cs="宋体"/>
          <w:color w:val="000000"/>
          <w:sz w:val="12"/>
          <w:szCs w:val="12"/>
          <w:bdr w:val="none" w:sz="0" w:space="0" w:color="auto" w:frame="1"/>
          <w:lang w:eastAsia="zh-CN"/>
        </w:rPr>
        <w:t>)</w:t>
      </w:r>
    </w:p>
    <w:p w14:paraId="269C15A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'STEP1'</w:t>
      </w:r>
    </w:p>
    <w:p w14:paraId="4CF840C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state_timer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curr_t</w:t>
      </w:r>
      <w:proofErr w:type="spellEnd"/>
    </w:p>
    <w:p w14:paraId="6ADABFB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64FA38C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b/>
          <w:bCs/>
          <w:color w:val="006699"/>
          <w:sz w:val="12"/>
          <w:szCs w:val="12"/>
          <w:bdr w:val="none" w:sz="0" w:space="0" w:color="auto" w:frame="1"/>
          <w:lang w:eastAsia="zh-CN"/>
        </w:rPr>
        <w:t>elif</w:t>
      </w:r>
      <w:proofErr w:type="spellEnd"/>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'STEP1'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斜出</w:t>
      </w:r>
    </w:p>
    <w:p w14:paraId="6E6228F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steering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avoid_dir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AVOID_STEER</w:t>
      </w:r>
    </w:p>
    <w:p w14:paraId="46C9E49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curr_t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state_timer</w:t>
      </w:r>
      <w:proofErr w:type="spellEnd"/>
      <w:r w:rsidRPr="00567FE4">
        <w:rPr>
          <w:rFonts w:ascii="Consolas" w:eastAsia="宋体" w:hAnsi="Consolas" w:cs="宋体"/>
          <w:color w:val="000000"/>
          <w:sz w:val="12"/>
          <w:szCs w:val="12"/>
          <w:bdr w:val="none" w:sz="0" w:space="0" w:color="auto" w:frame="1"/>
          <w:lang w:eastAsia="zh-CN"/>
        </w:rPr>
        <w:t xml:space="preserve"> &gt; T_OUT: </w:t>
      </w:r>
    </w:p>
    <w:p w14:paraId="4A54626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'STEP2'</w:t>
      </w:r>
      <w:r w:rsidRPr="00567FE4">
        <w:rPr>
          <w:rFonts w:ascii="Consolas" w:eastAsia="宋体" w:hAnsi="Consolas" w:cs="宋体"/>
          <w:color w:val="000000"/>
          <w:sz w:val="12"/>
          <w:szCs w:val="12"/>
          <w:bdr w:val="none" w:sz="0" w:space="0" w:color="auto" w:frame="1"/>
          <w:lang w:eastAsia="zh-CN"/>
        </w:rPr>
        <w:t xml:space="preserve">; </w:t>
      </w:r>
    </w:p>
    <w:p w14:paraId="2250F86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state_timer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curr_t</w:t>
      </w:r>
      <w:proofErr w:type="spellEnd"/>
    </w:p>
    <w:p w14:paraId="1756EE4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7CFFBF4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b/>
          <w:bCs/>
          <w:color w:val="006699"/>
          <w:sz w:val="12"/>
          <w:szCs w:val="12"/>
          <w:bdr w:val="none" w:sz="0" w:space="0" w:color="auto" w:frame="1"/>
          <w:lang w:eastAsia="zh-CN"/>
        </w:rPr>
        <w:t>elif</w:t>
      </w:r>
      <w:proofErr w:type="spellEnd"/>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'STEP2'</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proofErr w:type="gramStart"/>
      <w:r w:rsidRPr="00567FE4">
        <w:rPr>
          <w:rFonts w:ascii="Consolas" w:eastAsia="宋体" w:hAnsi="Consolas" w:cs="宋体"/>
          <w:color w:val="008200"/>
          <w:sz w:val="12"/>
          <w:szCs w:val="12"/>
          <w:bdr w:val="none" w:sz="0" w:space="0" w:color="auto" w:frame="1"/>
          <w:lang w:eastAsia="zh-CN"/>
        </w:rPr>
        <w:t>回正平行</w:t>
      </w:r>
      <w:proofErr w:type="gramEnd"/>
    </w:p>
    <w:p w14:paraId="7A5919E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steering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avoid_dir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AVOID_STEER</w:t>
      </w:r>
    </w:p>
    <w:p w14:paraId="47444F9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curr_t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state_timer</w:t>
      </w:r>
      <w:proofErr w:type="spellEnd"/>
      <w:r w:rsidRPr="00567FE4">
        <w:rPr>
          <w:rFonts w:ascii="Consolas" w:eastAsia="宋体" w:hAnsi="Consolas" w:cs="宋体"/>
          <w:color w:val="000000"/>
          <w:sz w:val="12"/>
          <w:szCs w:val="12"/>
          <w:bdr w:val="none" w:sz="0" w:space="0" w:color="auto" w:frame="1"/>
          <w:lang w:eastAsia="zh-CN"/>
        </w:rPr>
        <w:t xml:space="preserve"> &gt; T_FIX: </w:t>
      </w:r>
    </w:p>
    <w:p w14:paraId="22AD6FF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'STEP3'</w:t>
      </w:r>
      <w:r w:rsidRPr="00567FE4">
        <w:rPr>
          <w:rFonts w:ascii="Consolas" w:eastAsia="宋体" w:hAnsi="Consolas" w:cs="宋体"/>
          <w:color w:val="000000"/>
          <w:sz w:val="12"/>
          <w:szCs w:val="12"/>
          <w:bdr w:val="none" w:sz="0" w:space="0" w:color="auto" w:frame="1"/>
          <w:lang w:eastAsia="zh-CN"/>
        </w:rPr>
        <w:t xml:space="preserve">; </w:t>
      </w:r>
    </w:p>
    <w:p w14:paraId="72AD9EC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state_timer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curr_t</w:t>
      </w:r>
      <w:proofErr w:type="spellEnd"/>
    </w:p>
    <w:p w14:paraId="09B1847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333333"/>
          <w:sz w:val="12"/>
          <w:szCs w:val="12"/>
          <w:lang w:eastAsia="zh-CN"/>
        </w:rPr>
        <w:t> </w:t>
      </w:r>
    </w:p>
    <w:p w14:paraId="7A33EEB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b/>
          <w:bCs/>
          <w:color w:val="006699"/>
          <w:sz w:val="12"/>
          <w:szCs w:val="12"/>
          <w:bdr w:val="none" w:sz="0" w:space="0" w:color="auto" w:frame="1"/>
          <w:lang w:eastAsia="zh-CN"/>
        </w:rPr>
        <w:t>elif</w:t>
      </w:r>
      <w:proofErr w:type="spellEnd"/>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'STEP3'</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 xml:space="preserve"># </w:t>
      </w:r>
      <w:r w:rsidRPr="00567FE4">
        <w:rPr>
          <w:rFonts w:ascii="Consolas" w:eastAsia="宋体" w:hAnsi="Consolas" w:cs="宋体"/>
          <w:color w:val="008200"/>
          <w:sz w:val="12"/>
          <w:szCs w:val="12"/>
          <w:bdr w:val="none" w:sz="0" w:space="0" w:color="auto" w:frame="1"/>
          <w:lang w:eastAsia="zh-CN"/>
        </w:rPr>
        <w:t>直行通过</w:t>
      </w:r>
    </w:p>
    <w:p w14:paraId="355AF89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steering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0.0</w:t>
      </w:r>
    </w:p>
    <w:p w14:paraId="7DFFA59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curr_t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state_timer</w:t>
      </w:r>
      <w:proofErr w:type="spellEnd"/>
      <w:r w:rsidRPr="00567FE4">
        <w:rPr>
          <w:rFonts w:ascii="Consolas" w:eastAsia="宋体" w:hAnsi="Consolas" w:cs="宋体"/>
          <w:color w:val="000000"/>
          <w:sz w:val="12"/>
          <w:szCs w:val="12"/>
          <w:bdr w:val="none" w:sz="0" w:space="0" w:color="auto" w:frame="1"/>
          <w:lang w:eastAsia="zh-CN"/>
        </w:rPr>
        <w:t xml:space="preserve"> &gt; T_PASS:</w:t>
      </w:r>
    </w:p>
    <w:p w14:paraId="537FE7B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current_lane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'RIGHT'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current_lane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p>
    <w:p w14:paraId="6CEA613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 xml:space="preserve">state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'FORWARD'</w:t>
      </w:r>
      <w:r w:rsidRPr="00567FE4">
        <w:rPr>
          <w:rFonts w:ascii="Consolas" w:eastAsia="宋体" w:hAnsi="Consolas" w:cs="宋体"/>
          <w:color w:val="000000"/>
          <w:sz w:val="12"/>
          <w:szCs w:val="12"/>
          <w:bdr w:val="none" w:sz="0" w:space="0" w:color="auto" w:frame="1"/>
          <w:lang w:eastAsia="zh-CN"/>
        </w:rPr>
        <w:t xml:space="preserve">; </w:t>
      </w:r>
    </w:p>
    <w:p w14:paraId="76A0DBEA"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142184F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myCar.read_write_</w:t>
      </w:r>
      <w:proofErr w:type="gramStart"/>
      <w:r w:rsidRPr="00567FE4">
        <w:rPr>
          <w:rFonts w:ascii="Consolas" w:eastAsia="宋体" w:hAnsi="Consolas" w:cs="宋体"/>
          <w:color w:val="000000"/>
          <w:sz w:val="12"/>
          <w:szCs w:val="12"/>
          <w:bdr w:val="none" w:sz="0" w:space="0" w:color="auto" w:frame="1"/>
          <w:lang w:eastAsia="zh-CN"/>
        </w:rPr>
        <w:t>std</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0000"/>
          <w:sz w:val="12"/>
          <w:szCs w:val="12"/>
          <w:bdr w:val="none" w:sz="0" w:space="0" w:color="auto" w:frame="1"/>
          <w:lang w:eastAsia="zh-CN"/>
        </w:rPr>
        <w:t>throttle, steering)</w:t>
      </w:r>
    </w:p>
    <w:p w14:paraId="64F5B87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41B184F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8200"/>
          <w:sz w:val="12"/>
          <w:szCs w:val="12"/>
          <w:bdr w:val="none" w:sz="0" w:space="0" w:color="auto" w:frame="1"/>
          <w:lang w:eastAsia="zh-CN"/>
        </w:rPr>
        <w:t xml:space="preserve"># 4. </w:t>
      </w:r>
      <w:r w:rsidRPr="00567FE4">
        <w:rPr>
          <w:rFonts w:ascii="Consolas" w:eastAsia="宋体" w:hAnsi="Consolas" w:cs="宋体"/>
          <w:color w:val="008200"/>
          <w:sz w:val="12"/>
          <w:szCs w:val="12"/>
          <w:bdr w:val="none" w:sz="0" w:space="0" w:color="auto" w:frame="1"/>
          <w:lang w:eastAsia="zh-CN"/>
        </w:rPr>
        <w:t>显示反馈</w:t>
      </w:r>
    </w:p>
    <w:p w14:paraId="5245ECB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proofErr w:type="gramStart"/>
      <w:r w:rsidRPr="00567FE4">
        <w:rPr>
          <w:rFonts w:ascii="Consolas" w:eastAsia="宋体" w:hAnsi="Consolas" w:cs="宋体"/>
          <w:color w:val="000000"/>
          <w:sz w:val="12"/>
          <w:szCs w:val="12"/>
          <w:bdr w:val="none" w:sz="0" w:space="0" w:color="auto" w:frame="1"/>
          <w:lang w:eastAsia="zh-CN"/>
        </w:rPr>
        <w:t>rgb.copy</w:t>
      </w:r>
      <w:proofErr w:type="spellEnd"/>
      <w:proofErr w:type="gramEnd"/>
      <w:r w:rsidRPr="00567FE4">
        <w:rPr>
          <w:rFonts w:ascii="Consolas" w:eastAsia="宋体" w:hAnsi="Consolas" w:cs="宋体"/>
          <w:color w:val="000000"/>
          <w:sz w:val="12"/>
          <w:szCs w:val="12"/>
          <w:bdr w:val="none" w:sz="0" w:space="0" w:color="auto" w:frame="1"/>
          <w:lang w:eastAsia="zh-CN"/>
        </w:rPr>
        <w:t>()</w:t>
      </w:r>
    </w:p>
    <w:p w14:paraId="5F97EAA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lane_text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current_lane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'LEFT'</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'RIGHT'</w:t>
      </w:r>
    </w:p>
    <w:p w14:paraId="6212A46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cv2.putText(</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f</w:t>
      </w:r>
      <w:r w:rsidRPr="00567FE4">
        <w:rPr>
          <w:rFonts w:ascii="Consolas" w:eastAsia="宋体" w:hAnsi="Consolas" w:cs="宋体"/>
          <w:color w:val="0000FF"/>
          <w:sz w:val="12"/>
          <w:szCs w:val="12"/>
          <w:bdr w:val="none" w:sz="0" w:space="0" w:color="auto" w:frame="1"/>
          <w:lang w:eastAsia="zh-CN"/>
        </w:rPr>
        <w:t>"State</w:t>
      </w:r>
      <w:proofErr w:type="spellEnd"/>
      <w:r w:rsidRPr="00567FE4">
        <w:rPr>
          <w:rFonts w:ascii="Consolas" w:eastAsia="宋体" w:hAnsi="Consolas" w:cs="宋体"/>
          <w:color w:val="0000FF"/>
          <w:sz w:val="12"/>
          <w:szCs w:val="12"/>
          <w:bdr w:val="none" w:sz="0" w:space="0" w:color="auto" w:frame="1"/>
          <w:lang w:eastAsia="zh-CN"/>
        </w:rPr>
        <w:t>: {state} Lane: {</w:t>
      </w:r>
      <w:proofErr w:type="spellStart"/>
      <w:r w:rsidRPr="00567FE4">
        <w:rPr>
          <w:rFonts w:ascii="Consolas" w:eastAsia="宋体" w:hAnsi="Consolas" w:cs="宋体"/>
          <w:color w:val="0000FF"/>
          <w:sz w:val="12"/>
          <w:szCs w:val="12"/>
          <w:bdr w:val="none" w:sz="0" w:space="0" w:color="auto" w:frame="1"/>
          <w:lang w:eastAsia="zh-CN"/>
        </w:rPr>
        <w:t>lane_text</w:t>
      </w:r>
      <w:proofErr w:type="spellEnd"/>
      <w:r w:rsidRPr="00567FE4">
        <w:rPr>
          <w:rFonts w:ascii="Consolas" w:eastAsia="宋体" w:hAnsi="Consolas" w:cs="宋体"/>
          <w:color w:val="0000FF"/>
          <w:sz w:val="12"/>
          <w:szCs w:val="12"/>
          <w:bdr w:val="none" w:sz="0" w:space="0" w:color="auto" w:frame="1"/>
          <w:lang w:eastAsia="zh-CN"/>
        </w:rPr>
        <w:t xml:space="preserve">} </w:t>
      </w:r>
      <w:proofErr w:type="spellStart"/>
      <w:r w:rsidRPr="00567FE4">
        <w:rPr>
          <w:rFonts w:ascii="Consolas" w:eastAsia="宋体" w:hAnsi="Consolas" w:cs="宋体"/>
          <w:color w:val="0000FF"/>
          <w:sz w:val="12"/>
          <w:szCs w:val="12"/>
          <w:bdr w:val="none" w:sz="0" w:space="0" w:color="auto" w:frame="1"/>
          <w:lang w:eastAsia="zh-CN"/>
        </w:rPr>
        <w:t>Dist</w:t>
      </w:r>
      <w:proofErr w:type="spellEnd"/>
      <w:r w:rsidRPr="00567FE4">
        <w:rPr>
          <w:rFonts w:ascii="Consolas" w:eastAsia="宋体" w:hAnsi="Consolas" w:cs="宋体"/>
          <w:color w:val="0000FF"/>
          <w:sz w:val="12"/>
          <w:szCs w:val="12"/>
          <w:bdr w:val="none" w:sz="0" w:space="0" w:color="auto" w:frame="1"/>
          <w:lang w:eastAsia="zh-CN"/>
        </w:rPr>
        <w:t>: {dist:.1f}m"</w:t>
      </w:r>
      <w:r w:rsidRPr="00567FE4">
        <w:rPr>
          <w:rFonts w:ascii="Consolas" w:eastAsia="宋体" w:hAnsi="Consolas" w:cs="宋体"/>
          <w:color w:val="000000"/>
          <w:sz w:val="12"/>
          <w:szCs w:val="12"/>
          <w:bdr w:val="none" w:sz="0" w:space="0" w:color="auto" w:frame="1"/>
          <w:lang w:eastAsia="zh-CN"/>
        </w:rPr>
        <w:t>, (</w:t>
      </w:r>
      <w:r w:rsidRPr="00567FE4">
        <w:rPr>
          <w:rFonts w:ascii="Consolas" w:eastAsia="宋体" w:hAnsi="Consolas" w:cs="宋体"/>
          <w:color w:val="009900"/>
          <w:sz w:val="12"/>
          <w:szCs w:val="12"/>
          <w:bdr w:val="none" w:sz="0" w:space="0" w:color="auto" w:frame="1"/>
          <w:lang w:eastAsia="zh-CN"/>
        </w:rPr>
        <w:t>20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40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1.5</w:t>
      </w:r>
      <w:r w:rsidRPr="00567FE4">
        <w:rPr>
          <w:rFonts w:ascii="Consolas" w:eastAsia="宋体" w:hAnsi="Consolas" w:cs="宋体"/>
          <w:color w:val="000000"/>
          <w:sz w:val="12"/>
          <w:szCs w:val="12"/>
          <w:bdr w:val="none" w:sz="0" w:space="0" w:color="auto" w:frame="1"/>
          <w:lang w:eastAsia="zh-CN"/>
        </w:rPr>
        <w:t>,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003A983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62EDDBFB"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obs_bbox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is</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not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None</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and</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obs_center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is</w:t>
      </w:r>
      <w:r w:rsidRPr="00567FE4">
        <w:rPr>
          <w:rFonts w:ascii="Consolas" w:eastAsia="宋体" w:hAnsi="Consolas" w:cs="宋体"/>
          <w:color w:val="333333"/>
          <w:sz w:val="12"/>
          <w:szCs w:val="12"/>
          <w:lang w:eastAsia="zh-CN"/>
        </w:rPr>
        <w:t xml:space="preserve"> </w:t>
      </w:r>
      <w:r w:rsidRPr="00567FE4">
        <w:rPr>
          <w:rFonts w:ascii="Consolas" w:eastAsia="宋体" w:hAnsi="Consolas" w:cs="宋体"/>
          <w:b/>
          <w:bCs/>
          <w:color w:val="006699"/>
          <w:sz w:val="12"/>
          <w:szCs w:val="12"/>
          <w:bdr w:val="none" w:sz="0" w:space="0" w:color="auto" w:frame="1"/>
          <w:lang w:eastAsia="zh-CN"/>
        </w:rPr>
        <w:t>not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808080"/>
          <w:sz w:val="12"/>
          <w:szCs w:val="12"/>
          <w:bdr w:val="none" w:sz="0" w:space="0" w:color="auto" w:frame="1"/>
          <w:lang w:eastAsia="zh-CN"/>
        </w:rPr>
        <w:t>None</w:t>
      </w:r>
      <w:r w:rsidRPr="00567FE4">
        <w:rPr>
          <w:rFonts w:ascii="Consolas" w:eastAsia="宋体" w:hAnsi="Consolas" w:cs="宋体"/>
          <w:color w:val="000000"/>
          <w:sz w:val="12"/>
          <w:szCs w:val="12"/>
          <w:bdr w:val="none" w:sz="0" w:space="0" w:color="auto" w:frame="1"/>
          <w:lang w:eastAsia="zh-CN"/>
        </w:rPr>
        <w:t>:</w:t>
      </w:r>
    </w:p>
    <w:p w14:paraId="5A1D04E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x_max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obs_bbox</w:t>
      </w:r>
      <w:proofErr w:type="spellEnd"/>
    </w:p>
    <w:p w14:paraId="2651D62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lastRenderedPageBreak/>
        <w:t>            </w:t>
      </w:r>
      <w:proofErr w:type="spellStart"/>
      <w:r w:rsidRPr="00567FE4">
        <w:rPr>
          <w:rFonts w:ascii="Consolas" w:eastAsia="宋体" w:hAnsi="Consolas" w:cs="宋体"/>
          <w:color w:val="000000"/>
          <w:sz w:val="12"/>
          <w:szCs w:val="12"/>
          <w:bdr w:val="none" w:sz="0" w:space="0" w:color="auto" w:frame="1"/>
          <w:lang w:eastAsia="zh-CN"/>
        </w:rPr>
        <w:t>warning_color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get_warning_color</w:t>
      </w:r>
      <w:proofErr w:type="spellEnd"/>
      <w:r w:rsidRPr="00567FE4">
        <w:rPr>
          <w:rFonts w:ascii="Consolas" w:eastAsia="宋体" w:hAnsi="Consolas" w:cs="宋体"/>
          <w:color w:val="000000"/>
          <w:sz w:val="12"/>
          <w:szCs w:val="12"/>
          <w:bdr w:val="none" w:sz="0" w:space="0" w:color="auto" w:frame="1"/>
          <w:lang w:eastAsia="zh-CN"/>
        </w:rPr>
        <w:t>(</w:t>
      </w:r>
      <w:proofErr w:type="spellStart"/>
      <w:r w:rsidRPr="00567FE4">
        <w:rPr>
          <w:rFonts w:ascii="Consolas" w:eastAsia="宋体" w:hAnsi="Consolas" w:cs="宋体"/>
          <w:color w:val="000000"/>
          <w:sz w:val="12"/>
          <w:szCs w:val="12"/>
          <w:bdr w:val="none" w:sz="0" w:space="0" w:color="auto" w:frame="1"/>
          <w:lang w:eastAsia="zh-CN"/>
        </w:rPr>
        <w:t>dist</w:t>
      </w:r>
      <w:proofErr w:type="spellEnd"/>
      <w:r w:rsidRPr="00567FE4">
        <w:rPr>
          <w:rFonts w:ascii="Consolas" w:eastAsia="宋体" w:hAnsi="Consolas" w:cs="宋体"/>
          <w:color w:val="000000"/>
          <w:sz w:val="12"/>
          <w:szCs w:val="12"/>
          <w:bdr w:val="none" w:sz="0" w:space="0" w:color="auto" w:frame="1"/>
          <w:lang w:eastAsia="zh-CN"/>
        </w:rPr>
        <w:t>)</w:t>
      </w:r>
    </w:p>
    <w:p w14:paraId="2C92686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07BBC1B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cv2.rectangle(</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x_max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y_max</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warning_color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3</w:t>
      </w:r>
      <w:r w:rsidRPr="00567FE4">
        <w:rPr>
          <w:rFonts w:ascii="Consolas" w:eastAsia="宋体" w:hAnsi="Consolas" w:cs="宋体"/>
          <w:color w:val="000000"/>
          <w:sz w:val="12"/>
          <w:szCs w:val="12"/>
          <w:bdr w:val="none" w:sz="0" w:space="0" w:color="auto" w:frame="1"/>
          <w:lang w:eastAsia="zh-CN"/>
        </w:rPr>
        <w:t>)</w:t>
      </w:r>
    </w:p>
    <w:p w14:paraId="49022BF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cv2.circle(</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obs_center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5</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warning_color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735E8BC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0D266A8E"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warning_text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f</w:t>
      </w:r>
      <w:r w:rsidRPr="00567FE4">
        <w:rPr>
          <w:rFonts w:ascii="Consolas" w:eastAsia="宋体" w:hAnsi="Consolas" w:cs="宋体"/>
          <w:color w:val="0000FF"/>
          <w:sz w:val="12"/>
          <w:szCs w:val="12"/>
          <w:bdr w:val="none" w:sz="0" w:space="0" w:color="auto" w:frame="1"/>
          <w:lang w:eastAsia="zh-CN"/>
        </w:rPr>
        <w:t>"{dist:.2f}m"</w:t>
      </w:r>
    </w:p>
    <w:p w14:paraId="15D281D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if</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dist</w:t>
      </w:r>
      <w:proofErr w:type="spellEnd"/>
      <w:r w:rsidRPr="00567FE4">
        <w:rPr>
          <w:rFonts w:ascii="Consolas" w:eastAsia="宋体" w:hAnsi="Consolas" w:cs="宋体"/>
          <w:color w:val="000000"/>
          <w:sz w:val="12"/>
          <w:szCs w:val="12"/>
          <w:bdr w:val="none" w:sz="0" w:space="0" w:color="auto" w:frame="1"/>
          <w:lang w:eastAsia="zh-CN"/>
        </w:rPr>
        <w:t xml:space="preserve"> &lt; </w:t>
      </w:r>
      <w:r w:rsidRPr="00567FE4">
        <w:rPr>
          <w:rFonts w:ascii="Consolas" w:eastAsia="宋体" w:hAnsi="Consolas" w:cs="宋体"/>
          <w:color w:val="009900"/>
          <w:sz w:val="12"/>
          <w:szCs w:val="12"/>
          <w:bdr w:val="none" w:sz="0" w:space="0" w:color="auto" w:frame="1"/>
          <w:lang w:eastAsia="zh-CN"/>
        </w:rPr>
        <w:t>1.0</w:t>
      </w:r>
      <w:r w:rsidRPr="00567FE4">
        <w:rPr>
          <w:rFonts w:ascii="Consolas" w:eastAsia="宋体" w:hAnsi="Consolas" w:cs="宋体"/>
          <w:color w:val="000000"/>
          <w:sz w:val="12"/>
          <w:szCs w:val="12"/>
          <w:bdr w:val="none" w:sz="0" w:space="0" w:color="auto" w:frame="1"/>
          <w:lang w:eastAsia="zh-CN"/>
        </w:rPr>
        <w:t>:</w:t>
      </w:r>
    </w:p>
    <w:p w14:paraId="47CC983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status_text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"DANGER"</w:t>
      </w:r>
    </w:p>
    <w:p w14:paraId="0EF8077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b/>
          <w:bCs/>
          <w:color w:val="006699"/>
          <w:sz w:val="12"/>
          <w:szCs w:val="12"/>
          <w:bdr w:val="none" w:sz="0" w:space="0" w:color="auto" w:frame="1"/>
          <w:lang w:eastAsia="zh-CN"/>
        </w:rPr>
        <w:t>elif</w:t>
      </w:r>
      <w:proofErr w:type="spellEnd"/>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dist</w:t>
      </w:r>
      <w:proofErr w:type="spellEnd"/>
      <w:r w:rsidRPr="00567FE4">
        <w:rPr>
          <w:rFonts w:ascii="Consolas" w:eastAsia="宋体" w:hAnsi="Consolas" w:cs="宋体"/>
          <w:color w:val="000000"/>
          <w:sz w:val="12"/>
          <w:szCs w:val="12"/>
          <w:bdr w:val="none" w:sz="0" w:space="0" w:color="auto" w:frame="1"/>
          <w:lang w:eastAsia="zh-CN"/>
        </w:rPr>
        <w:t xml:space="preserve"> &lt; </w:t>
      </w:r>
      <w:r w:rsidRPr="00567FE4">
        <w:rPr>
          <w:rFonts w:ascii="Consolas" w:eastAsia="宋体" w:hAnsi="Consolas" w:cs="宋体"/>
          <w:color w:val="009900"/>
          <w:sz w:val="12"/>
          <w:szCs w:val="12"/>
          <w:bdr w:val="none" w:sz="0" w:space="0" w:color="auto" w:frame="1"/>
          <w:lang w:eastAsia="zh-CN"/>
        </w:rPr>
        <w:t>1.5</w:t>
      </w:r>
      <w:r w:rsidRPr="00567FE4">
        <w:rPr>
          <w:rFonts w:ascii="Consolas" w:eastAsia="宋体" w:hAnsi="Consolas" w:cs="宋体"/>
          <w:color w:val="000000"/>
          <w:sz w:val="12"/>
          <w:szCs w:val="12"/>
          <w:bdr w:val="none" w:sz="0" w:space="0" w:color="auto" w:frame="1"/>
          <w:lang w:eastAsia="zh-CN"/>
        </w:rPr>
        <w:t>:</w:t>
      </w:r>
    </w:p>
    <w:p w14:paraId="5C4239E3"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status_text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"WARNING"</w:t>
      </w:r>
    </w:p>
    <w:p w14:paraId="73B3B06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b/>
          <w:bCs/>
          <w:color w:val="006699"/>
          <w:sz w:val="12"/>
          <w:szCs w:val="12"/>
          <w:bdr w:val="none" w:sz="0" w:space="0" w:color="auto" w:frame="1"/>
          <w:lang w:eastAsia="zh-CN"/>
        </w:rPr>
        <w:t>else</w:t>
      </w:r>
      <w:r w:rsidRPr="00567FE4">
        <w:rPr>
          <w:rFonts w:ascii="Consolas" w:eastAsia="宋体" w:hAnsi="Consolas" w:cs="宋体"/>
          <w:color w:val="000000"/>
          <w:sz w:val="12"/>
          <w:szCs w:val="12"/>
          <w:bdr w:val="none" w:sz="0" w:space="0" w:color="auto" w:frame="1"/>
          <w:lang w:eastAsia="zh-CN"/>
        </w:rPr>
        <w:t>:</w:t>
      </w:r>
    </w:p>
    <w:p w14:paraId="4F8236D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status_text</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FF"/>
          <w:sz w:val="12"/>
          <w:szCs w:val="12"/>
          <w:bdr w:val="none" w:sz="0" w:space="0" w:color="auto" w:frame="1"/>
          <w:lang w:eastAsia="zh-CN"/>
        </w:rPr>
        <w:t>"SAFE"</w:t>
      </w:r>
    </w:p>
    <w:p w14:paraId="517E48D8"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74BD5A89"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text_size</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0000"/>
          <w:sz w:val="12"/>
          <w:szCs w:val="12"/>
          <w:bdr w:val="none" w:sz="0" w:space="0" w:color="auto" w:frame="1"/>
          <w:lang w:eastAsia="zh-CN"/>
        </w:rPr>
        <w:t>cv2.getTextSize(</w:t>
      </w:r>
      <w:proofErr w:type="spellStart"/>
      <w:r w:rsidRPr="00567FE4">
        <w:rPr>
          <w:rFonts w:ascii="Consolas" w:eastAsia="宋体" w:hAnsi="Consolas" w:cs="宋体"/>
          <w:color w:val="000000"/>
          <w:sz w:val="12"/>
          <w:szCs w:val="12"/>
          <w:bdr w:val="none" w:sz="0" w:space="0" w:color="auto" w:frame="1"/>
          <w:lang w:eastAsia="zh-CN"/>
        </w:rPr>
        <w:t>warning_text</w:t>
      </w:r>
      <w:proofErr w:type="spellEnd"/>
      <w:r w:rsidRPr="00567FE4">
        <w:rPr>
          <w:rFonts w:ascii="Consolas" w:eastAsia="宋体" w:hAnsi="Consolas" w:cs="宋体"/>
          <w:color w:val="000000"/>
          <w:sz w:val="12"/>
          <w:szCs w:val="12"/>
          <w:bdr w:val="none" w:sz="0" w:space="0" w:color="auto" w:frame="1"/>
          <w:lang w:eastAsia="zh-CN"/>
        </w:rPr>
        <w:t xml:space="preserve">, cv2.FONT_HERSHEY_SIMPLEX, </w:t>
      </w:r>
      <w:r w:rsidRPr="00567FE4">
        <w:rPr>
          <w:rFonts w:ascii="Consolas" w:eastAsia="宋体" w:hAnsi="Consolas" w:cs="宋体"/>
          <w:color w:val="009900"/>
          <w:sz w:val="12"/>
          <w:szCs w:val="12"/>
          <w:bdr w:val="none" w:sz="0" w:space="0" w:color="auto" w:frame="1"/>
          <w:lang w:eastAsia="zh-CN"/>
        </w:rPr>
        <w:t>0.7</w:t>
      </w:r>
      <w:r w:rsidRPr="00567FE4">
        <w:rPr>
          <w:rFonts w:ascii="Consolas" w:eastAsia="宋体" w:hAnsi="Consolas" w:cs="宋体"/>
          <w:color w:val="000000"/>
          <w:sz w:val="12"/>
          <w:szCs w:val="12"/>
          <w:bdr w:val="none" w:sz="0" w:space="0" w:color="auto" w:frame="1"/>
          <w:lang w:eastAsia="zh-CN"/>
        </w:rPr>
        <w:t xml:space="preserve">, </w:t>
      </w:r>
      <w:proofErr w:type="gramStart"/>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1F473255"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text_bg_top</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max</w:t>
      </w:r>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30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0962A46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status_y</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gramStart"/>
      <w:r w:rsidRPr="00567FE4">
        <w:rPr>
          <w:rFonts w:ascii="Consolas" w:eastAsia="宋体" w:hAnsi="Consolas" w:cs="宋体"/>
          <w:color w:val="FF1493"/>
          <w:sz w:val="12"/>
          <w:szCs w:val="12"/>
          <w:bdr w:val="none" w:sz="0" w:space="0" w:color="auto" w:frame="1"/>
          <w:lang w:eastAsia="zh-CN"/>
        </w:rPr>
        <w:t>max</w:t>
      </w:r>
      <w:r w:rsidRPr="00567FE4">
        <w:rPr>
          <w:rFonts w:ascii="Consolas" w:eastAsia="宋体" w:hAnsi="Consolas" w:cs="宋体"/>
          <w:color w:val="000000"/>
          <w:sz w:val="12"/>
          <w:szCs w:val="12"/>
          <w:bdr w:val="none" w:sz="0" w:space="0" w:color="auto" w:frame="1"/>
          <w:lang w:eastAsia="zh-CN"/>
        </w:rPr>
        <w:t>(</w:t>
      </w:r>
      <w:proofErr w:type="spellStart"/>
      <w:proofErr w:type="gramEnd"/>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35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15</w:t>
      </w:r>
      <w:r w:rsidRPr="00567FE4">
        <w:rPr>
          <w:rFonts w:ascii="Consolas" w:eastAsia="宋体" w:hAnsi="Consolas" w:cs="宋体"/>
          <w:color w:val="000000"/>
          <w:sz w:val="12"/>
          <w:szCs w:val="12"/>
          <w:bdr w:val="none" w:sz="0" w:space="0" w:color="auto" w:frame="1"/>
          <w:lang w:eastAsia="zh-CN"/>
        </w:rPr>
        <w:t>)</w:t>
      </w:r>
    </w:p>
    <w:p w14:paraId="28499567"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cv2.rectangle(</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text_bg_top</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text_</w:t>
      </w:r>
      <w:proofErr w:type="gramStart"/>
      <w:r w:rsidRPr="00567FE4">
        <w:rPr>
          <w:rFonts w:ascii="Consolas" w:eastAsia="宋体" w:hAnsi="Consolas" w:cs="宋体"/>
          <w:color w:val="000000"/>
          <w:sz w:val="12"/>
          <w:szCs w:val="12"/>
          <w:bdr w:val="none" w:sz="0" w:space="0" w:color="auto" w:frame="1"/>
          <w:lang w:eastAsia="zh-CN"/>
        </w:rPr>
        <w:t>size</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10</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warning_color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29F55AA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cv2.putText(</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warning_text</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5</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y_min</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b/>
          <w:bCs/>
          <w:color w:val="006699"/>
          <w:sz w:val="12"/>
          <w:szCs w:val="12"/>
          <w:bdr w:val="none" w:sz="0" w:space="0" w:color="auto" w:frame="1"/>
          <w:lang w:eastAsia="zh-CN"/>
        </w:rPr>
        <w:t>-</w:t>
      </w:r>
      <w:r w:rsidRPr="00567FE4">
        <w:rPr>
          <w:rFonts w:ascii="Consolas" w:eastAsia="宋体" w:hAnsi="Consolas" w:cs="宋体"/>
          <w:color w:val="333333"/>
          <w:sz w:val="12"/>
          <w:szCs w:val="12"/>
          <w:lang w:eastAsia="zh-CN"/>
        </w:rPr>
        <w:t xml:space="preserve"> </w:t>
      </w:r>
      <w:r w:rsidRPr="00567FE4">
        <w:rPr>
          <w:rFonts w:ascii="Consolas" w:eastAsia="宋体" w:hAnsi="Consolas" w:cs="宋体"/>
          <w:color w:val="009900"/>
          <w:sz w:val="12"/>
          <w:szCs w:val="12"/>
          <w:bdr w:val="none" w:sz="0" w:space="0" w:color="auto" w:frame="1"/>
          <w:lang w:eastAsia="zh-CN"/>
        </w:rPr>
        <w:t>8</w:t>
      </w:r>
      <w:r w:rsidRPr="00567FE4">
        <w:rPr>
          <w:rFonts w:ascii="Consolas" w:eastAsia="宋体" w:hAnsi="Consolas" w:cs="宋体"/>
          <w:color w:val="000000"/>
          <w:sz w:val="12"/>
          <w:szCs w:val="12"/>
          <w:bdr w:val="none" w:sz="0" w:space="0" w:color="auto" w:frame="1"/>
          <w:lang w:eastAsia="zh-CN"/>
        </w:rPr>
        <w:t xml:space="preserve">), cv2.FONT_HERSHEY_SIMPLEX, </w:t>
      </w:r>
      <w:r w:rsidRPr="00567FE4">
        <w:rPr>
          <w:rFonts w:ascii="Consolas" w:eastAsia="宋体" w:hAnsi="Consolas" w:cs="宋体"/>
          <w:color w:val="009900"/>
          <w:sz w:val="12"/>
          <w:szCs w:val="12"/>
          <w:bdr w:val="none" w:sz="0" w:space="0" w:color="auto" w:frame="1"/>
          <w:lang w:eastAsia="zh-CN"/>
        </w:rPr>
        <w:t>0.7</w:t>
      </w:r>
      <w:r w:rsidRPr="00567FE4">
        <w:rPr>
          <w:rFonts w:ascii="Consolas" w:eastAsia="宋体" w:hAnsi="Consolas" w:cs="宋体"/>
          <w:color w:val="000000"/>
          <w:sz w:val="12"/>
          <w:szCs w:val="12"/>
          <w:bdr w:val="none" w:sz="0" w:space="0" w:color="auto" w:frame="1"/>
          <w:lang w:eastAsia="zh-CN"/>
        </w:rPr>
        <w:t>,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255</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44A4528C"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cv2.putText(</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status_text</w:t>
      </w:r>
      <w:proofErr w:type="spellEnd"/>
      <w:r w:rsidRPr="00567FE4">
        <w:rPr>
          <w:rFonts w:ascii="Consolas" w:eastAsia="宋体" w:hAnsi="Consolas" w:cs="宋体"/>
          <w:color w:val="000000"/>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x_min</w:t>
      </w:r>
      <w:proofErr w:type="spellEnd"/>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status_y</w:t>
      </w:r>
      <w:proofErr w:type="spellEnd"/>
      <w:r w:rsidRPr="00567FE4">
        <w:rPr>
          <w:rFonts w:ascii="Consolas" w:eastAsia="宋体" w:hAnsi="Consolas" w:cs="宋体"/>
          <w:color w:val="000000"/>
          <w:sz w:val="12"/>
          <w:szCs w:val="12"/>
          <w:bdr w:val="none" w:sz="0" w:space="0" w:color="auto" w:frame="1"/>
          <w:lang w:eastAsia="zh-CN"/>
        </w:rPr>
        <w:t xml:space="preserve">), cv2.FONT_HERSHEY_SIMPLEX, </w:t>
      </w:r>
      <w:r w:rsidRPr="00567FE4">
        <w:rPr>
          <w:rFonts w:ascii="Consolas" w:eastAsia="宋体" w:hAnsi="Consolas" w:cs="宋体"/>
          <w:color w:val="009900"/>
          <w:sz w:val="12"/>
          <w:szCs w:val="12"/>
          <w:bdr w:val="none" w:sz="0" w:space="0" w:color="auto" w:frame="1"/>
          <w:lang w:eastAsia="zh-CN"/>
        </w:rPr>
        <w:t>0.6</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warning_color</w:t>
      </w:r>
      <w:proofErr w:type="spellEnd"/>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2</w:t>
      </w:r>
      <w:r w:rsidRPr="00567FE4">
        <w:rPr>
          <w:rFonts w:ascii="Consolas" w:eastAsia="宋体" w:hAnsi="Consolas" w:cs="宋体"/>
          <w:color w:val="000000"/>
          <w:sz w:val="12"/>
          <w:szCs w:val="12"/>
          <w:bdr w:val="none" w:sz="0" w:space="0" w:color="auto" w:frame="1"/>
          <w:lang w:eastAsia="zh-CN"/>
        </w:rPr>
        <w:t>)</w:t>
      </w:r>
    </w:p>
    <w:p w14:paraId="6EFFAB6F"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6160B4B6"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cv2.imshow(</w:t>
      </w:r>
      <w:r w:rsidRPr="00567FE4">
        <w:rPr>
          <w:rFonts w:ascii="Consolas" w:eastAsia="宋体" w:hAnsi="Consolas" w:cs="宋体"/>
          <w:color w:val="0000FF"/>
          <w:sz w:val="12"/>
          <w:szCs w:val="12"/>
          <w:bdr w:val="none" w:sz="0" w:space="0" w:color="auto" w:frame="1"/>
          <w:lang w:eastAsia="zh-CN"/>
        </w:rPr>
        <w:t>'RGB'</w:t>
      </w:r>
      <w:r w:rsidRPr="00567FE4">
        <w:rPr>
          <w:rFonts w:ascii="Consolas" w:eastAsia="宋体" w:hAnsi="Consolas" w:cs="宋体"/>
          <w:color w:val="000000"/>
          <w:sz w:val="12"/>
          <w:szCs w:val="12"/>
          <w:bdr w:val="none" w:sz="0" w:space="0" w:color="auto" w:frame="1"/>
          <w:lang w:eastAsia="zh-CN"/>
        </w:rPr>
        <w:t xml:space="preserve">, </w:t>
      </w:r>
      <w:proofErr w:type="spellStart"/>
      <w:r w:rsidRPr="00567FE4">
        <w:rPr>
          <w:rFonts w:ascii="Consolas" w:eastAsia="宋体" w:hAnsi="Consolas" w:cs="宋体"/>
          <w:color w:val="000000"/>
          <w:sz w:val="12"/>
          <w:szCs w:val="12"/>
          <w:bdr w:val="none" w:sz="0" w:space="0" w:color="auto" w:frame="1"/>
          <w:lang w:eastAsia="zh-CN"/>
        </w:rPr>
        <w:t>display_img</w:t>
      </w:r>
      <w:proofErr w:type="spellEnd"/>
      <w:r w:rsidRPr="00567FE4">
        <w:rPr>
          <w:rFonts w:ascii="Consolas" w:eastAsia="宋体" w:hAnsi="Consolas" w:cs="宋体"/>
          <w:color w:val="000000"/>
          <w:sz w:val="12"/>
          <w:szCs w:val="12"/>
          <w:bdr w:val="none" w:sz="0" w:space="0" w:color="auto" w:frame="1"/>
          <w:lang w:eastAsia="zh-CN"/>
        </w:rPr>
        <w:t>)</w:t>
      </w:r>
    </w:p>
    <w:p w14:paraId="56019FD4"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r w:rsidRPr="00567FE4">
        <w:rPr>
          <w:rFonts w:ascii="Consolas" w:eastAsia="宋体" w:hAnsi="Consolas" w:cs="宋体"/>
          <w:color w:val="000000"/>
          <w:sz w:val="12"/>
          <w:szCs w:val="12"/>
          <w:bdr w:val="none" w:sz="0" w:space="0" w:color="auto" w:frame="1"/>
          <w:lang w:eastAsia="zh-CN"/>
        </w:rPr>
        <w:t>cv2.waitKey(</w:t>
      </w:r>
      <w:r w:rsidRPr="00567FE4">
        <w:rPr>
          <w:rFonts w:ascii="Consolas" w:eastAsia="宋体" w:hAnsi="Consolas" w:cs="宋体"/>
          <w:color w:val="009900"/>
          <w:sz w:val="12"/>
          <w:szCs w:val="12"/>
          <w:bdr w:val="none" w:sz="0" w:space="0" w:color="auto" w:frame="1"/>
          <w:lang w:eastAsia="zh-CN"/>
        </w:rPr>
        <w:t>1</w:t>
      </w:r>
      <w:r w:rsidRPr="00567FE4">
        <w:rPr>
          <w:rFonts w:ascii="Consolas" w:eastAsia="宋体" w:hAnsi="Consolas" w:cs="宋体"/>
          <w:color w:val="000000"/>
          <w:sz w:val="12"/>
          <w:szCs w:val="12"/>
          <w:bdr w:val="none" w:sz="0" w:space="0" w:color="auto" w:frame="1"/>
          <w:lang w:eastAsia="zh-CN"/>
        </w:rPr>
        <w:t>)</w:t>
      </w:r>
    </w:p>
    <w:p w14:paraId="175D6F92"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lang w:eastAsia="zh-CN"/>
        </w:rPr>
        <w:t> </w:t>
      </w:r>
    </w:p>
    <w:p w14:paraId="768DE890"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b/>
          <w:bCs/>
          <w:color w:val="006699"/>
          <w:sz w:val="12"/>
          <w:szCs w:val="12"/>
          <w:bdr w:val="none" w:sz="0" w:space="0" w:color="auto" w:frame="1"/>
          <w:lang w:eastAsia="zh-CN"/>
        </w:rPr>
        <w:t>finally</w:t>
      </w:r>
      <w:r w:rsidRPr="00567FE4">
        <w:rPr>
          <w:rFonts w:ascii="Consolas" w:eastAsia="宋体" w:hAnsi="Consolas" w:cs="宋体"/>
          <w:color w:val="000000"/>
          <w:sz w:val="12"/>
          <w:szCs w:val="12"/>
          <w:bdr w:val="none" w:sz="0" w:space="0" w:color="auto" w:frame="1"/>
          <w:lang w:eastAsia="zh-CN"/>
        </w:rPr>
        <w:t>:</w:t>
      </w:r>
    </w:p>
    <w:p w14:paraId="3D1FC2D1"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myCar.read_write_</w:t>
      </w:r>
      <w:proofErr w:type="gramStart"/>
      <w:r w:rsidRPr="00567FE4">
        <w:rPr>
          <w:rFonts w:ascii="Consolas" w:eastAsia="宋体" w:hAnsi="Consolas" w:cs="宋体"/>
          <w:color w:val="000000"/>
          <w:sz w:val="12"/>
          <w:szCs w:val="12"/>
          <w:bdr w:val="none" w:sz="0" w:space="0" w:color="auto" w:frame="1"/>
          <w:lang w:eastAsia="zh-CN"/>
        </w:rPr>
        <w:t>std</w:t>
      </w:r>
      <w:proofErr w:type="spellEnd"/>
      <w:r w:rsidRPr="00567FE4">
        <w:rPr>
          <w:rFonts w:ascii="Consolas" w:eastAsia="宋体" w:hAnsi="Consolas" w:cs="宋体"/>
          <w:color w:val="000000"/>
          <w:sz w:val="12"/>
          <w:szCs w:val="12"/>
          <w:bdr w:val="none" w:sz="0" w:space="0" w:color="auto" w:frame="1"/>
          <w:lang w:eastAsia="zh-CN"/>
        </w:rPr>
        <w:t>(</w:t>
      </w:r>
      <w:proofErr w:type="gramEnd"/>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 xml:space="preserve">, </w:t>
      </w:r>
      <w:r w:rsidRPr="00567FE4">
        <w:rPr>
          <w:rFonts w:ascii="Consolas" w:eastAsia="宋体" w:hAnsi="Consolas" w:cs="宋体"/>
          <w:color w:val="009900"/>
          <w:sz w:val="12"/>
          <w:szCs w:val="12"/>
          <w:bdr w:val="none" w:sz="0" w:space="0" w:color="auto" w:frame="1"/>
          <w:lang w:eastAsia="zh-CN"/>
        </w:rPr>
        <w:t>0</w:t>
      </w:r>
      <w:r w:rsidRPr="00567FE4">
        <w:rPr>
          <w:rFonts w:ascii="Consolas" w:eastAsia="宋体" w:hAnsi="Consolas" w:cs="宋体"/>
          <w:color w:val="000000"/>
          <w:sz w:val="12"/>
          <w:szCs w:val="12"/>
          <w:bdr w:val="none" w:sz="0" w:space="0" w:color="auto" w:frame="1"/>
          <w:lang w:eastAsia="zh-CN"/>
        </w:rPr>
        <w:t>)</w:t>
      </w:r>
    </w:p>
    <w:p w14:paraId="068191FD" w14:textId="77777777" w:rsidR="00567FE4" w:rsidRPr="00567FE4" w:rsidRDefault="00567FE4" w:rsidP="00567FE4">
      <w:pPr>
        <w:shd w:val="clear" w:color="auto" w:fill="FFFFFF"/>
        <w:spacing w:after="0" w:line="300" w:lineRule="atLeast"/>
        <w:textAlignment w:val="baseline"/>
        <w:rPr>
          <w:rFonts w:ascii="Consolas" w:eastAsia="宋体" w:hAnsi="Consolas" w:cs="宋体"/>
          <w:color w:val="333333"/>
          <w:sz w:val="12"/>
          <w:szCs w:val="12"/>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myCar.terminate</w:t>
      </w:r>
      <w:proofErr w:type="spellEnd"/>
      <w:r w:rsidRPr="00567FE4">
        <w:rPr>
          <w:rFonts w:ascii="Consolas" w:eastAsia="宋体" w:hAnsi="Consolas" w:cs="宋体"/>
          <w:color w:val="000000"/>
          <w:sz w:val="12"/>
          <w:szCs w:val="12"/>
          <w:bdr w:val="none" w:sz="0" w:space="0" w:color="auto" w:frame="1"/>
          <w:lang w:eastAsia="zh-CN"/>
        </w:rPr>
        <w:t>()</w:t>
      </w:r>
    </w:p>
    <w:p w14:paraId="773FD4B7" w14:textId="71A034A0" w:rsidR="00A21174" w:rsidRPr="00567FE4" w:rsidRDefault="00567FE4" w:rsidP="00567FE4">
      <w:pPr>
        <w:rPr>
          <w:rFonts w:cs="楷体" w:hint="eastAsia"/>
          <w:lang w:eastAsia="zh-CN"/>
        </w:rPr>
      </w:pPr>
      <w:r w:rsidRPr="00567FE4">
        <w:rPr>
          <w:rFonts w:ascii="Consolas" w:eastAsia="宋体" w:hAnsi="Consolas" w:cs="宋体"/>
          <w:color w:val="333333"/>
          <w:sz w:val="12"/>
          <w:szCs w:val="12"/>
          <w:bdr w:val="none" w:sz="0" w:space="0" w:color="auto" w:frame="1"/>
          <w:lang w:eastAsia="zh-CN"/>
        </w:rPr>
        <w:t>    </w:t>
      </w:r>
      <w:proofErr w:type="spellStart"/>
      <w:r w:rsidRPr="00567FE4">
        <w:rPr>
          <w:rFonts w:ascii="Consolas" w:eastAsia="宋体" w:hAnsi="Consolas" w:cs="宋体"/>
          <w:color w:val="000000"/>
          <w:sz w:val="12"/>
          <w:szCs w:val="12"/>
          <w:bdr w:val="none" w:sz="0" w:space="0" w:color="auto" w:frame="1"/>
          <w:lang w:eastAsia="zh-CN"/>
        </w:rPr>
        <w:t>myCam.terminate</w:t>
      </w:r>
      <w:proofErr w:type="spellEnd"/>
      <w:r w:rsidRPr="00567FE4">
        <w:rPr>
          <w:rFonts w:ascii="Consolas" w:eastAsia="宋体" w:hAnsi="Consolas" w:cs="宋体"/>
          <w:color w:val="000000"/>
          <w:sz w:val="12"/>
          <w:szCs w:val="12"/>
          <w:bdr w:val="none" w:sz="0" w:space="0" w:color="auto" w:frame="1"/>
          <w:lang w:eastAsia="zh-CN"/>
        </w:rPr>
        <w:t>()</w:t>
      </w:r>
    </w:p>
    <w:p w14:paraId="66D0795F" w14:textId="77777777" w:rsidR="00A21174" w:rsidRDefault="00000000">
      <w:pPr>
        <w:pStyle w:val="21"/>
        <w:rPr>
          <w:rFonts w:ascii="楷体" w:eastAsia="楷体" w:hAnsi="楷体" w:cs="楷体" w:hint="eastAsia"/>
          <w:lang w:eastAsia="zh-CN"/>
        </w:rPr>
      </w:pPr>
      <w:r>
        <w:rPr>
          <w:rFonts w:ascii="楷体" w:eastAsia="楷体" w:hAnsi="楷体" w:cs="楷体" w:hint="eastAsia"/>
          <w:lang w:eastAsia="zh-CN"/>
        </w:rPr>
        <w:t>附录C：实验环境配置说明</w:t>
      </w:r>
    </w:p>
    <w:p w14:paraId="66CD2C51" w14:textId="77777777" w:rsidR="00A21174" w:rsidRDefault="00000000">
      <w:pPr>
        <w:ind w:firstLine="420"/>
        <w:jc w:val="both"/>
        <w:rPr>
          <w:rFonts w:cs="楷体" w:hint="eastAsia"/>
          <w:lang w:eastAsia="zh-CN"/>
        </w:rPr>
      </w:pPr>
      <w:r>
        <w:rPr>
          <w:rFonts w:cs="楷体" w:hint="eastAsia"/>
          <w:lang w:eastAsia="zh-CN"/>
        </w:rPr>
        <w:t>本实验的软硬件环境配置如下：</w:t>
      </w:r>
    </w:p>
    <w:p w14:paraId="682A1476" w14:textId="077BC9D9" w:rsidR="00A21174" w:rsidRDefault="00000000">
      <w:pPr>
        <w:pStyle w:val="a0"/>
        <w:rPr>
          <w:rFonts w:cs="楷体" w:hint="eastAsia"/>
        </w:rPr>
      </w:pPr>
      <w:proofErr w:type="spellStart"/>
      <w:r>
        <w:rPr>
          <w:rFonts w:cs="楷体" w:hint="eastAsia"/>
        </w:rPr>
        <w:t>操作系统：Windows</w:t>
      </w:r>
      <w:proofErr w:type="spellEnd"/>
      <w:r>
        <w:rPr>
          <w:rFonts w:cs="楷体" w:hint="eastAsia"/>
        </w:rPr>
        <w:t xml:space="preserve"> 11</w:t>
      </w:r>
    </w:p>
    <w:p w14:paraId="315FE86E" w14:textId="2682A6F9" w:rsidR="00A21174" w:rsidRDefault="00000000">
      <w:pPr>
        <w:pStyle w:val="a0"/>
        <w:rPr>
          <w:rFonts w:cs="楷体" w:hint="eastAsia"/>
        </w:rPr>
      </w:pPr>
      <w:proofErr w:type="spellStart"/>
      <w:r>
        <w:rPr>
          <w:rFonts w:cs="楷体" w:hint="eastAsia"/>
        </w:rPr>
        <w:t>Python版本：Python</w:t>
      </w:r>
      <w:proofErr w:type="spellEnd"/>
      <w:r>
        <w:rPr>
          <w:rFonts w:cs="楷体" w:hint="eastAsia"/>
        </w:rPr>
        <w:t xml:space="preserve"> 3.</w:t>
      </w:r>
      <w:r w:rsidR="006A2FDD">
        <w:rPr>
          <w:rFonts w:cs="楷体" w:hint="eastAsia"/>
          <w:lang w:eastAsia="zh-CN"/>
        </w:rPr>
        <w:t>11</w:t>
      </w:r>
    </w:p>
    <w:p w14:paraId="47649D93" w14:textId="2F7CC912" w:rsidR="00A21174" w:rsidRDefault="00000000">
      <w:pPr>
        <w:pStyle w:val="a0"/>
        <w:rPr>
          <w:rFonts w:cs="楷体" w:hint="eastAsia"/>
        </w:rPr>
      </w:pPr>
      <w:proofErr w:type="spellStart"/>
      <w:r>
        <w:rPr>
          <w:rFonts w:cs="楷体" w:hint="eastAsia"/>
        </w:rPr>
        <w:t>主要依赖库：numpy</w:t>
      </w:r>
      <w:proofErr w:type="spellEnd"/>
      <w:r>
        <w:rPr>
          <w:rFonts w:cs="楷体" w:hint="eastAsia"/>
        </w:rPr>
        <w:t xml:space="preserve">, </w:t>
      </w:r>
      <w:proofErr w:type="spellStart"/>
      <w:r>
        <w:rPr>
          <w:rFonts w:cs="楷体" w:hint="eastAsia"/>
        </w:rPr>
        <w:t>opencv</w:t>
      </w:r>
      <w:proofErr w:type="spellEnd"/>
      <w:r>
        <w:rPr>
          <w:rFonts w:cs="楷体" w:hint="eastAsia"/>
        </w:rPr>
        <w:t xml:space="preserve">-python, </w:t>
      </w:r>
      <w:proofErr w:type="spellStart"/>
      <w:r w:rsidR="006A2FDD">
        <w:rPr>
          <w:rFonts w:cs="楷体" w:hint="eastAsia"/>
          <w:lang w:eastAsia="zh-CN"/>
        </w:rPr>
        <w:t>os</w:t>
      </w:r>
      <w:proofErr w:type="spellEnd"/>
    </w:p>
    <w:p w14:paraId="79FDF387" w14:textId="77777777" w:rsidR="00A21174" w:rsidRDefault="00000000">
      <w:pPr>
        <w:pStyle w:val="a0"/>
        <w:rPr>
          <w:rFonts w:cs="楷体" w:hint="eastAsia"/>
        </w:rPr>
      </w:pPr>
      <w:proofErr w:type="spellStart"/>
      <w:r>
        <w:rPr>
          <w:rFonts w:cs="楷体" w:hint="eastAsia"/>
        </w:rPr>
        <w:t>Quanser</w:t>
      </w:r>
      <w:proofErr w:type="spellEnd"/>
      <w:r>
        <w:rPr>
          <w:rFonts w:cs="楷体" w:hint="eastAsia"/>
        </w:rPr>
        <w:t xml:space="preserve"> </w:t>
      </w:r>
      <w:proofErr w:type="spellStart"/>
      <w:r>
        <w:rPr>
          <w:rFonts w:cs="楷体" w:hint="eastAsia"/>
        </w:rPr>
        <w:t>QLabs：需安装QLabs软件并配置Python</w:t>
      </w:r>
      <w:proofErr w:type="spellEnd"/>
      <w:r>
        <w:rPr>
          <w:rFonts w:cs="楷体" w:hint="eastAsia"/>
        </w:rPr>
        <w:t xml:space="preserve"> API</w:t>
      </w:r>
    </w:p>
    <w:p w14:paraId="1E748E29" w14:textId="77777777" w:rsidR="00A21174" w:rsidRDefault="00000000">
      <w:pPr>
        <w:pStyle w:val="a0"/>
        <w:rPr>
          <w:rFonts w:cs="楷体" w:hint="eastAsia"/>
        </w:rPr>
      </w:pPr>
      <w:r>
        <w:rPr>
          <w:rFonts w:cs="楷体" w:hint="eastAsia"/>
        </w:rPr>
        <w:t>QCar2</w:t>
      </w:r>
      <w:proofErr w:type="spellStart"/>
      <w:r>
        <w:rPr>
          <w:rFonts w:cs="楷体" w:hint="eastAsia"/>
        </w:rPr>
        <w:t>模型：通过QLabs</w:t>
      </w:r>
      <w:proofErr w:type="spellEnd"/>
      <w:r>
        <w:rPr>
          <w:rFonts w:cs="楷体" w:hint="eastAsia"/>
        </w:rPr>
        <w:t xml:space="preserve"> Python </w:t>
      </w:r>
      <w:proofErr w:type="spellStart"/>
      <w:r>
        <w:rPr>
          <w:rFonts w:cs="楷体" w:hint="eastAsia"/>
        </w:rPr>
        <w:t>API生成</w:t>
      </w:r>
      <w:proofErr w:type="spellEnd"/>
    </w:p>
    <w:p w14:paraId="4612A481" w14:textId="17B770A4" w:rsidR="00A21174" w:rsidRPr="006A2FDD" w:rsidRDefault="00000000" w:rsidP="006A2FDD">
      <w:pPr>
        <w:pStyle w:val="a0"/>
        <w:rPr>
          <w:rFonts w:cs="楷体" w:hint="eastAsia"/>
        </w:rPr>
      </w:pPr>
      <w:proofErr w:type="spellStart"/>
      <w:r>
        <w:rPr>
          <w:rFonts w:cs="楷体" w:hint="eastAsia"/>
        </w:rPr>
        <w:t>RealSense摄像头：虚拟RGBD摄像头，通过QCarRealSense接口访问</w:t>
      </w:r>
      <w:proofErr w:type="spellEnd"/>
    </w:p>
    <w:sectPr w:rsidR="00A21174" w:rsidRPr="006A2FDD">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9BADA" w14:textId="77777777" w:rsidR="005F4DFE" w:rsidRDefault="005F4DFE">
      <w:pPr>
        <w:spacing w:line="240" w:lineRule="auto"/>
        <w:rPr>
          <w:rFonts w:hint="eastAsia"/>
        </w:rPr>
      </w:pPr>
      <w:r>
        <w:separator/>
      </w:r>
    </w:p>
  </w:endnote>
  <w:endnote w:type="continuationSeparator" w:id="0">
    <w:p w14:paraId="28B4035B" w14:textId="77777777" w:rsidR="005F4DFE" w:rsidRDefault="005F4DF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DE79" w14:textId="77777777" w:rsidR="005F4DFE" w:rsidRDefault="005F4DFE">
      <w:pPr>
        <w:spacing w:after="0"/>
        <w:rPr>
          <w:rFonts w:hint="eastAsia"/>
        </w:rPr>
      </w:pPr>
      <w:r>
        <w:separator/>
      </w:r>
    </w:p>
  </w:footnote>
  <w:footnote w:type="continuationSeparator" w:id="0">
    <w:p w14:paraId="5026E6FD" w14:textId="77777777" w:rsidR="005F4DFE" w:rsidRDefault="005F4DFE">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00237118">
    <w:abstractNumId w:val="1"/>
  </w:num>
  <w:num w:numId="2" w16cid:durableId="193999867">
    <w:abstractNumId w:val="4"/>
  </w:num>
  <w:num w:numId="3" w16cid:durableId="86001319">
    <w:abstractNumId w:val="5"/>
  </w:num>
  <w:num w:numId="4" w16cid:durableId="1634097338">
    <w:abstractNumId w:val="2"/>
  </w:num>
  <w:num w:numId="5" w16cid:durableId="1242063142">
    <w:abstractNumId w:val="0"/>
  </w:num>
  <w:num w:numId="6" w16cid:durableId="554974619">
    <w:abstractNumId w:val="3"/>
  </w:num>
  <w:num w:numId="7" w16cid:durableId="662852391">
    <w:abstractNumId w:val="4"/>
    <w:lvlOverride w:ilvl="0">
      <w:startOverride w:val="1"/>
    </w:lvlOverride>
  </w:num>
  <w:num w:numId="8" w16cid:durableId="34251690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D3E"/>
    <w:rsid w:val="0015074B"/>
    <w:rsid w:val="00162EDF"/>
    <w:rsid w:val="00172C36"/>
    <w:rsid w:val="00180B12"/>
    <w:rsid w:val="001C3479"/>
    <w:rsid w:val="0029639D"/>
    <w:rsid w:val="002E255C"/>
    <w:rsid w:val="00326F90"/>
    <w:rsid w:val="003E35D2"/>
    <w:rsid w:val="004808F3"/>
    <w:rsid w:val="004C0B58"/>
    <w:rsid w:val="00567FE4"/>
    <w:rsid w:val="0058492B"/>
    <w:rsid w:val="005F4DFE"/>
    <w:rsid w:val="0063666D"/>
    <w:rsid w:val="0067122B"/>
    <w:rsid w:val="00681C82"/>
    <w:rsid w:val="006A2FDD"/>
    <w:rsid w:val="006E1950"/>
    <w:rsid w:val="00776C9F"/>
    <w:rsid w:val="00901A11"/>
    <w:rsid w:val="00A21174"/>
    <w:rsid w:val="00AA1D8D"/>
    <w:rsid w:val="00B4203F"/>
    <w:rsid w:val="00B47730"/>
    <w:rsid w:val="00BA5153"/>
    <w:rsid w:val="00BA5759"/>
    <w:rsid w:val="00C30373"/>
    <w:rsid w:val="00CB0664"/>
    <w:rsid w:val="00D2496D"/>
    <w:rsid w:val="00EC5B0C"/>
    <w:rsid w:val="00FC693F"/>
    <w:rsid w:val="2E453FE6"/>
    <w:rsid w:val="4B2403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979EAF"/>
  <w14:defaultImageDpi w14:val="300"/>
  <w15:docId w15:val="{A045817C-7963-449E-974E-E0596DBC9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pPr>
    <w:rPr>
      <w:rFonts w:ascii="楷体" w:eastAsia="楷体" w:hAnsi="楷体" w:cstheme="minorBidi"/>
      <w:sz w:val="24"/>
      <w:szCs w:val="22"/>
      <w:lang w:eastAsia="en-US"/>
    </w:rPr>
  </w:style>
  <w:style w:type="paragraph" w:styleId="1">
    <w:name w:val="heading 1"/>
    <w:basedOn w:val="a1"/>
    <w:next w:val="a1"/>
    <w:link w:val="10"/>
    <w:uiPriority w:val="9"/>
    <w:qFormat/>
    <w:pPr>
      <w:keepNext/>
      <w:keepLines/>
      <w:spacing w:before="480" w:after="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pPr>
      <w:keepNext/>
      <w:keepLines/>
      <w:spacing w:before="3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40" w:after="16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567FE4"/>
    <w:rPr>
      <w:color w:val="0000FF" w:themeColor="hyperlink"/>
      <w:u w:val="single"/>
    </w:rPr>
  </w:style>
  <w:style w:type="character" w:styleId="aff5">
    <w:name w:val="Unresolved Mention"/>
    <w:basedOn w:val="a2"/>
    <w:uiPriority w:val="99"/>
    <w:semiHidden/>
    <w:unhideWhenUsed/>
    <w:rsid w:val="00567FE4"/>
    <w:rPr>
      <w:color w:val="605E5C"/>
      <w:shd w:val="clear" w:color="auto" w:fill="E1DFDD"/>
    </w:rPr>
  </w:style>
  <w:style w:type="character" w:styleId="HTML">
    <w:name w:val="HTML Code"/>
    <w:basedOn w:val="a2"/>
    <w:uiPriority w:val="99"/>
    <w:semiHidden/>
    <w:unhideWhenUsed/>
    <w:rsid w:val="00567FE4"/>
    <w:rPr>
      <w:rFonts w:ascii="宋体" w:eastAsia="宋体" w:hAnsi="宋体" w:cs="宋体"/>
      <w:sz w:val="24"/>
      <w:szCs w:val="24"/>
    </w:rPr>
  </w:style>
  <w:style w:type="paragraph" w:customStyle="1" w:styleId="msonormal0">
    <w:name w:val="msonormal"/>
    <w:basedOn w:val="a1"/>
    <w:rsid w:val="00567FE4"/>
    <w:pPr>
      <w:spacing w:before="100" w:beforeAutospacing="1" w:after="100" w:afterAutospacing="1" w:line="240" w:lineRule="auto"/>
    </w:pPr>
    <w:rPr>
      <w:rFonts w:ascii="宋体" w:eastAsia="宋体" w:hAnsi="宋体" w:cs="宋体"/>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30</Pages>
  <Words>9940</Words>
  <Characters>15010</Characters>
  <Application>Microsoft Office Word</Application>
  <DocSecurity>0</DocSecurity>
  <Lines>790</Lines>
  <Paragraphs>674</Paragraphs>
  <ScaleCrop>false</ScaleCrop>
  <Company/>
  <LinksUpToDate>false</LinksUpToDate>
  <CharactersWithSpaces>24276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子涵 王</cp:lastModifiedBy>
  <cp:revision>15</cp:revision>
  <dcterms:created xsi:type="dcterms:W3CDTF">2026-04-19T05:56:00Z</dcterms:created>
  <dcterms:modified xsi:type="dcterms:W3CDTF">2026-04-19T17:37:00Z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eyJoZGlkIjoiZTMxZTcyM2M2NzIxNzQ2NDNlYjhhNDAyYjEzZmRjNWUiLCJ1c2VySWQiOiIxNzEyNjc4MjA0In0=</vt:lpwstr>
  </property>
  <property fmtid="{D5CDD505-2E9C-101B-9397-08002B2CF9AE}" pid="3" name="KSOProductBuildVer">
    <vt:lpwstr>2052-12.1.0.22215</vt:lpwstr>
  </property>
  <property fmtid="{D5CDD505-2E9C-101B-9397-08002B2CF9AE}" pid="4" name="ICV">
    <vt:lpwstr>D48B8A7B755A46FFA2A33D26A5AB5DD1_12</vt:lpwstr>
  </property>
</Properties>
</file>